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rPr>
          <w:rFonts w:ascii="Times New Roman" w:hAnsi="Times New Roman" w:eastAsia="Times New Roman" w:cs="Times New Roman"/>
          <w:b/>
        </w:rPr>
      </w:pPr>
      <w:bookmarkStart w:id="0" w:name="_GoBack"/>
      <w:bookmarkEnd w:id="0"/>
      <w:r>
        <w:rPr>
          <w:rtl w:val="0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b/>
          <w:rtl w:val="0"/>
        </w:rPr>
        <w:t xml:space="preserve"> CORE JAVA DEVELOPMENT</w:t>
      </w:r>
    </w:p>
    <w:p w14:paraId="00000002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Date:05/08/2024</w:t>
      </w:r>
    </w:p>
    <w:p w14:paraId="00000003">
      <w:pPr>
        <w:rPr>
          <w:rFonts w:ascii="Times New Roman" w:hAnsi="Times New Roman" w:eastAsia="Times New Roman" w:cs="Times New Roman"/>
          <w:b/>
        </w:rPr>
      </w:pPr>
    </w:p>
    <w:p w14:paraId="00000004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Day 1</w:t>
      </w:r>
    </w:p>
    <w:p w14:paraId="00000005">
      <w:pPr>
        <w:rPr>
          <w:rFonts w:ascii="Times New Roman" w:hAnsi="Times New Roman" w:eastAsia="Times New Roman" w:cs="Times New Roman"/>
          <w:b/>
        </w:rPr>
      </w:pPr>
    </w:p>
    <w:p w14:paraId="00000006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1.Language and Applications</w:t>
      </w:r>
    </w:p>
    <w:p w14:paraId="00000007">
      <w:pPr>
        <w:rPr>
          <w:rFonts w:ascii="Times New Roman" w:hAnsi="Times New Roman" w:eastAsia="Times New Roman" w:cs="Times New Roman"/>
        </w:rPr>
      </w:pPr>
    </w:p>
    <w:p w14:paraId="00000008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2.Java Features</w:t>
      </w:r>
    </w:p>
    <w:p w14:paraId="00000009">
      <w:pPr>
        <w:numPr>
          <w:ilvl w:val="0"/>
          <w:numId w:val="1"/>
        </w:numPr>
        <w:ind w:left="720" w:hanging="360"/>
        <w:rPr>
          <w:rFonts w:ascii="Times New Roman" w:hAnsi="Times New Roman" w:eastAsia="Times New Roman" w:cs="Times New Roman"/>
          <w:u w:val="none"/>
        </w:rPr>
      </w:pPr>
      <w:r>
        <w:rPr>
          <w:rFonts w:ascii="Times New Roman" w:hAnsi="Times New Roman" w:eastAsia="Times New Roman" w:cs="Times New Roman"/>
          <w:rtl w:val="0"/>
        </w:rPr>
        <w:t>Why java is platform independent?</w:t>
      </w:r>
    </w:p>
    <w:p w14:paraId="0000000A">
      <w:pPr>
        <w:numPr>
          <w:ilvl w:val="0"/>
          <w:numId w:val="1"/>
        </w:numPr>
        <w:ind w:left="720" w:hanging="360"/>
        <w:rPr>
          <w:rFonts w:ascii="Times New Roman" w:hAnsi="Times New Roman" w:eastAsia="Times New Roman" w:cs="Times New Roman"/>
          <w:u w:val="none"/>
        </w:rPr>
      </w:pPr>
      <w:r>
        <w:rPr>
          <w:rFonts w:ascii="Times New Roman" w:hAnsi="Times New Roman" w:eastAsia="Times New Roman" w:cs="Times New Roman"/>
          <w:rtl w:val="0"/>
        </w:rPr>
        <w:t>OOPS</w:t>
      </w:r>
    </w:p>
    <w:p w14:paraId="0000000B">
      <w:pPr>
        <w:numPr>
          <w:ilvl w:val="0"/>
          <w:numId w:val="1"/>
        </w:numPr>
        <w:ind w:left="720" w:hanging="360"/>
        <w:rPr>
          <w:rFonts w:ascii="Times New Roman" w:hAnsi="Times New Roman" w:eastAsia="Times New Roman" w:cs="Times New Roman"/>
          <w:u w:val="none"/>
        </w:rPr>
      </w:pPr>
      <w:r>
        <w:rPr>
          <w:rFonts w:ascii="Times New Roman" w:hAnsi="Times New Roman" w:eastAsia="Times New Roman" w:cs="Times New Roman"/>
          <w:rtl w:val="0"/>
        </w:rPr>
        <w:t>Exceptional Handling</w:t>
      </w:r>
    </w:p>
    <w:p w14:paraId="0000000C">
      <w:pPr>
        <w:numPr>
          <w:ilvl w:val="0"/>
          <w:numId w:val="1"/>
        </w:numPr>
        <w:ind w:left="720" w:hanging="360"/>
        <w:rPr>
          <w:rFonts w:ascii="Times New Roman" w:hAnsi="Times New Roman" w:eastAsia="Times New Roman" w:cs="Times New Roman"/>
          <w:u w:val="none"/>
        </w:rPr>
      </w:pPr>
      <w:r>
        <w:rPr>
          <w:rFonts w:ascii="Times New Roman" w:hAnsi="Times New Roman" w:eastAsia="Times New Roman" w:cs="Times New Roman"/>
          <w:rtl w:val="0"/>
        </w:rPr>
        <w:t>Multi threading</w:t>
      </w:r>
    </w:p>
    <w:p w14:paraId="0000000D">
      <w:pPr>
        <w:numPr>
          <w:ilvl w:val="0"/>
          <w:numId w:val="1"/>
        </w:numPr>
        <w:ind w:left="720" w:hanging="360"/>
        <w:rPr>
          <w:rFonts w:ascii="Times New Roman" w:hAnsi="Times New Roman" w:eastAsia="Times New Roman" w:cs="Times New Roman"/>
          <w:u w:val="none"/>
        </w:rPr>
      </w:pPr>
      <w:r>
        <w:rPr>
          <w:rFonts w:ascii="Times New Roman" w:hAnsi="Times New Roman" w:eastAsia="Times New Roman" w:cs="Times New Roman"/>
          <w:rtl w:val="0"/>
        </w:rPr>
        <w:t>Security</w:t>
      </w:r>
    </w:p>
    <w:p w14:paraId="0000000E">
      <w:pPr>
        <w:numPr>
          <w:ilvl w:val="0"/>
          <w:numId w:val="1"/>
        </w:numPr>
        <w:ind w:left="720" w:hanging="360"/>
        <w:rPr>
          <w:rFonts w:ascii="Times New Roman" w:hAnsi="Times New Roman" w:eastAsia="Times New Roman" w:cs="Times New Roman"/>
          <w:u w:val="none"/>
        </w:rPr>
      </w:pPr>
      <w:r>
        <w:rPr>
          <w:rFonts w:ascii="Times New Roman" w:hAnsi="Times New Roman" w:eastAsia="Times New Roman" w:cs="Times New Roman"/>
          <w:rtl w:val="0"/>
        </w:rPr>
        <w:t>Open source</w:t>
      </w:r>
    </w:p>
    <w:p w14:paraId="0000000F">
      <w:pPr>
        <w:numPr>
          <w:ilvl w:val="0"/>
          <w:numId w:val="1"/>
        </w:numPr>
        <w:ind w:left="720" w:hanging="360"/>
        <w:rPr>
          <w:rFonts w:ascii="Times New Roman" w:hAnsi="Times New Roman" w:eastAsia="Times New Roman" w:cs="Times New Roman"/>
          <w:u w:val="none"/>
        </w:rPr>
      </w:pPr>
      <w:r>
        <w:rPr>
          <w:rFonts w:ascii="Times New Roman" w:hAnsi="Times New Roman" w:eastAsia="Times New Roman" w:cs="Times New Roman"/>
          <w:rtl w:val="0"/>
        </w:rPr>
        <w:t>Networking</w:t>
      </w:r>
    </w:p>
    <w:p w14:paraId="00000010">
      <w:pPr>
        <w:numPr>
          <w:ilvl w:val="0"/>
          <w:numId w:val="1"/>
        </w:numPr>
        <w:ind w:left="720" w:hanging="360"/>
        <w:rPr>
          <w:rFonts w:ascii="Times New Roman" w:hAnsi="Times New Roman" w:eastAsia="Times New Roman" w:cs="Times New Roman"/>
          <w:u w:val="none"/>
        </w:rPr>
      </w:pPr>
      <w:r>
        <w:rPr>
          <w:rFonts w:ascii="Times New Roman" w:hAnsi="Times New Roman" w:eastAsia="Times New Roman" w:cs="Times New Roman"/>
          <w:rtl w:val="0"/>
        </w:rPr>
        <w:t>Memory Management</w:t>
      </w:r>
    </w:p>
    <w:p w14:paraId="00000011">
      <w:pPr>
        <w:numPr>
          <w:ilvl w:val="0"/>
          <w:numId w:val="1"/>
        </w:numPr>
        <w:ind w:left="720" w:hanging="360"/>
        <w:rPr>
          <w:rFonts w:ascii="Times New Roman" w:hAnsi="Times New Roman" w:eastAsia="Times New Roman" w:cs="Times New Roman"/>
          <w:u w:val="none"/>
        </w:rPr>
      </w:pPr>
      <w:r>
        <w:rPr>
          <w:rFonts w:ascii="Times New Roman" w:hAnsi="Times New Roman" w:eastAsia="Times New Roman" w:cs="Times New Roman"/>
          <w:rtl w:val="0"/>
        </w:rPr>
        <w:t>Web Application</w:t>
      </w:r>
    </w:p>
    <w:p w14:paraId="00000012">
      <w:pPr>
        <w:ind w:left="720" w:firstLine="0"/>
        <w:rPr>
          <w:rFonts w:ascii="Times New Roman" w:hAnsi="Times New Roman" w:eastAsia="Times New Roman" w:cs="Times New Roman"/>
        </w:rPr>
      </w:pPr>
    </w:p>
    <w:p w14:paraId="00000013">
      <w:pPr>
        <w:ind w:left="0" w:firstLine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3.JDK,JRE,JVM</w:t>
      </w:r>
    </w:p>
    <w:p w14:paraId="00000014">
      <w:pPr>
        <w:ind w:left="0" w:firstLine="0"/>
        <w:rPr>
          <w:rFonts w:ascii="Times New Roman" w:hAnsi="Times New Roman" w:eastAsia="Times New Roman" w:cs="Times New Roman"/>
        </w:rPr>
      </w:pPr>
    </w:p>
    <w:p w14:paraId="00000015">
      <w:pPr>
        <w:ind w:left="0" w:firstLine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4.Basic Java Programming</w:t>
      </w:r>
    </w:p>
    <w:p w14:paraId="00000016">
      <w:pPr>
        <w:numPr>
          <w:ilvl w:val="0"/>
          <w:numId w:val="2"/>
        </w:numPr>
        <w:ind w:left="720" w:hanging="360"/>
        <w:rPr>
          <w:rFonts w:ascii="Times New Roman" w:hAnsi="Times New Roman" w:eastAsia="Times New Roman" w:cs="Times New Roman"/>
          <w:u w:val="none"/>
        </w:rPr>
      </w:pPr>
      <w:r>
        <w:rPr>
          <w:rFonts w:ascii="Times New Roman" w:hAnsi="Times New Roman" w:eastAsia="Times New Roman" w:cs="Times New Roman"/>
          <w:rtl w:val="0"/>
        </w:rPr>
        <w:t>Variable</w:t>
      </w:r>
    </w:p>
    <w:p w14:paraId="00000017">
      <w:pPr>
        <w:numPr>
          <w:ilvl w:val="0"/>
          <w:numId w:val="2"/>
        </w:numPr>
        <w:ind w:left="720" w:hanging="360"/>
        <w:rPr>
          <w:rFonts w:ascii="Times New Roman" w:hAnsi="Times New Roman" w:eastAsia="Times New Roman" w:cs="Times New Roman"/>
          <w:u w:val="none"/>
        </w:rPr>
      </w:pPr>
      <w:r>
        <w:rPr>
          <w:rFonts w:ascii="Times New Roman" w:hAnsi="Times New Roman" w:eastAsia="Times New Roman" w:cs="Times New Roman"/>
          <w:rtl w:val="0"/>
        </w:rPr>
        <w:t>Methods</w:t>
      </w:r>
    </w:p>
    <w:p w14:paraId="00000018">
      <w:pPr>
        <w:numPr>
          <w:ilvl w:val="0"/>
          <w:numId w:val="2"/>
        </w:numPr>
        <w:ind w:left="720" w:hanging="360"/>
        <w:rPr>
          <w:rFonts w:ascii="Times New Roman" w:hAnsi="Times New Roman" w:eastAsia="Times New Roman" w:cs="Times New Roman"/>
          <w:u w:val="none"/>
        </w:rPr>
      </w:pPr>
      <w:r>
        <w:rPr>
          <w:rFonts w:ascii="Times New Roman" w:hAnsi="Times New Roman" w:eastAsia="Times New Roman" w:cs="Times New Roman"/>
          <w:rtl w:val="0"/>
        </w:rPr>
        <w:t>Conditional Statements</w:t>
      </w:r>
    </w:p>
    <w:p w14:paraId="00000019">
      <w:pPr>
        <w:numPr>
          <w:ilvl w:val="0"/>
          <w:numId w:val="2"/>
        </w:numPr>
        <w:ind w:left="720" w:hanging="360"/>
        <w:rPr>
          <w:rFonts w:ascii="Times New Roman" w:hAnsi="Times New Roman" w:eastAsia="Times New Roman" w:cs="Times New Roman"/>
          <w:u w:val="none"/>
        </w:rPr>
      </w:pPr>
      <w:r>
        <w:rPr>
          <w:rFonts w:ascii="Times New Roman" w:hAnsi="Times New Roman" w:eastAsia="Times New Roman" w:cs="Times New Roman"/>
          <w:rtl w:val="0"/>
        </w:rPr>
        <w:t>Loops</w:t>
      </w:r>
    </w:p>
    <w:p w14:paraId="0000001A">
      <w:pPr>
        <w:ind w:left="0" w:firstLine="0"/>
        <w:rPr>
          <w:rFonts w:ascii="Times New Roman" w:hAnsi="Times New Roman" w:eastAsia="Times New Roman" w:cs="Times New Roman"/>
        </w:rPr>
      </w:pPr>
    </w:p>
    <w:p w14:paraId="0000001B">
      <w:pPr>
        <w:ind w:left="0" w:firstLine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5.Packages</w:t>
      </w:r>
    </w:p>
    <w:p w14:paraId="0000001C">
      <w:pPr>
        <w:ind w:left="0" w:firstLine="0"/>
        <w:rPr>
          <w:rFonts w:ascii="Times New Roman" w:hAnsi="Times New Roman" w:eastAsia="Times New Roman" w:cs="Times New Roman"/>
        </w:rPr>
      </w:pPr>
    </w:p>
    <w:p w14:paraId="0000001D">
      <w:pPr>
        <w:ind w:left="0" w:firstLine="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Date:06-08-2024</w:t>
      </w:r>
    </w:p>
    <w:p w14:paraId="0000001E">
      <w:pPr>
        <w:ind w:left="0" w:firstLine="0"/>
        <w:rPr>
          <w:rFonts w:ascii="Times New Roman" w:hAnsi="Times New Roman" w:eastAsia="Times New Roman" w:cs="Times New Roman"/>
          <w:b/>
        </w:rPr>
      </w:pPr>
    </w:p>
    <w:p w14:paraId="0000001F">
      <w:pPr>
        <w:ind w:left="0" w:firstLine="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Day 2</w:t>
      </w:r>
    </w:p>
    <w:p w14:paraId="00000020">
      <w:pPr>
        <w:ind w:left="0" w:firstLine="0"/>
        <w:rPr>
          <w:rFonts w:ascii="Times New Roman" w:hAnsi="Times New Roman" w:eastAsia="Times New Roman" w:cs="Times New Roman"/>
          <w:b/>
        </w:rPr>
      </w:pPr>
    </w:p>
    <w:p w14:paraId="00000021">
      <w:pPr>
        <w:ind w:left="0" w:firstLine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1.Loops</w:t>
      </w:r>
    </w:p>
    <w:p w14:paraId="00000022">
      <w:pPr>
        <w:ind w:left="0" w:firstLine="0"/>
        <w:rPr>
          <w:rFonts w:ascii="Times New Roman" w:hAnsi="Times New Roman" w:eastAsia="Times New Roman" w:cs="Times New Roman"/>
        </w:rPr>
      </w:pPr>
    </w:p>
    <w:p w14:paraId="00000023">
      <w:pPr>
        <w:ind w:left="0" w:firstLine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2.Single Dimensional Arrays</w:t>
      </w:r>
    </w:p>
    <w:p w14:paraId="00000024">
      <w:pPr>
        <w:ind w:left="0" w:firstLine="0"/>
        <w:rPr>
          <w:rFonts w:ascii="Times New Roman" w:hAnsi="Times New Roman" w:eastAsia="Times New Roman" w:cs="Times New Roman"/>
        </w:rPr>
      </w:pPr>
    </w:p>
    <w:p w14:paraId="00000025">
      <w:pPr>
        <w:ind w:left="0" w:firstLine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3.Two Dimensional Arrays</w:t>
      </w:r>
    </w:p>
    <w:p w14:paraId="00000026">
      <w:pPr>
        <w:ind w:left="0" w:firstLine="0"/>
        <w:rPr>
          <w:rFonts w:ascii="Times New Roman" w:hAnsi="Times New Roman" w:eastAsia="Times New Roman" w:cs="Times New Roman"/>
        </w:rPr>
      </w:pPr>
    </w:p>
    <w:p w14:paraId="00000027">
      <w:pPr>
        <w:ind w:left="0" w:firstLine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4.Logical Programs</w:t>
      </w:r>
    </w:p>
    <w:p w14:paraId="00000028">
      <w:pPr>
        <w:numPr>
          <w:ilvl w:val="0"/>
          <w:numId w:val="3"/>
        </w:numPr>
        <w:ind w:left="720" w:hanging="360"/>
        <w:rPr>
          <w:rFonts w:ascii="Times New Roman" w:hAnsi="Times New Roman" w:eastAsia="Times New Roman" w:cs="Times New Roman"/>
          <w:u w:val="none"/>
        </w:rPr>
      </w:pPr>
      <w:r>
        <w:rPr>
          <w:rFonts w:ascii="Times New Roman" w:hAnsi="Times New Roman" w:eastAsia="Times New Roman" w:cs="Times New Roman"/>
          <w:rtl w:val="0"/>
        </w:rPr>
        <w:t>Fibnocci</w:t>
      </w:r>
    </w:p>
    <w:p w14:paraId="00000029">
      <w:pPr>
        <w:numPr>
          <w:ilvl w:val="0"/>
          <w:numId w:val="3"/>
        </w:numPr>
        <w:ind w:left="720" w:hanging="360"/>
        <w:rPr>
          <w:rFonts w:ascii="Times New Roman" w:hAnsi="Times New Roman" w:eastAsia="Times New Roman" w:cs="Times New Roman"/>
          <w:u w:val="none"/>
        </w:rPr>
      </w:pPr>
      <w:r>
        <w:rPr>
          <w:rFonts w:ascii="Times New Roman" w:hAnsi="Times New Roman" w:eastAsia="Times New Roman" w:cs="Times New Roman"/>
          <w:rtl w:val="0"/>
        </w:rPr>
        <w:t>Factorial</w:t>
      </w:r>
    </w:p>
    <w:p w14:paraId="0000002A">
      <w:pPr>
        <w:ind w:left="0" w:firstLine="0"/>
        <w:rPr>
          <w:rFonts w:ascii="Times New Roman" w:hAnsi="Times New Roman" w:eastAsia="Times New Roman" w:cs="Times New Roman"/>
        </w:rPr>
      </w:pPr>
    </w:p>
    <w:p w14:paraId="0000002B">
      <w:pPr>
        <w:ind w:left="0" w:firstLine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5.Switch Case</w:t>
      </w:r>
    </w:p>
    <w:p w14:paraId="0000002C">
      <w:pPr>
        <w:ind w:left="0" w:firstLine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6.Enum</w:t>
      </w:r>
    </w:p>
    <w:p w14:paraId="0000002D">
      <w:pPr>
        <w:ind w:left="0" w:firstLine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7.Scanner Case</w:t>
      </w:r>
    </w:p>
    <w:p w14:paraId="0000002E">
      <w:pPr>
        <w:ind w:left="0" w:firstLine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8.Object class and methods</w:t>
      </w:r>
    </w:p>
    <w:p w14:paraId="0000002F">
      <w:pPr>
        <w:ind w:left="0" w:firstLine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9.Packages</w:t>
      </w:r>
    </w:p>
    <w:p w14:paraId="00000030">
      <w:pPr>
        <w:ind w:left="0" w:firstLine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10.Event Management System(EMS) Application overview</w:t>
      </w:r>
    </w:p>
    <w:p w14:paraId="00000031">
      <w:pPr>
        <w:ind w:left="0" w:firstLine="0"/>
        <w:rPr>
          <w:rFonts w:ascii="Times New Roman" w:hAnsi="Times New Roman" w:eastAsia="Times New Roman" w:cs="Times New Roman"/>
        </w:rPr>
      </w:pPr>
    </w:p>
    <w:p w14:paraId="00000032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Date:07-08-2024</w:t>
      </w:r>
    </w:p>
    <w:p w14:paraId="00000033">
      <w:pPr>
        <w:rPr>
          <w:rFonts w:ascii="Times New Roman" w:hAnsi="Times New Roman" w:eastAsia="Times New Roman" w:cs="Times New Roman"/>
          <w:b/>
        </w:rPr>
      </w:pPr>
    </w:p>
    <w:p w14:paraId="00000034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Day 3</w:t>
      </w:r>
    </w:p>
    <w:p w14:paraId="00000035">
      <w:pPr>
        <w:rPr>
          <w:rFonts w:ascii="Times New Roman" w:hAnsi="Times New Roman" w:eastAsia="Times New Roman" w:cs="Times New Roman"/>
          <w:b/>
        </w:rPr>
      </w:pPr>
    </w:p>
    <w:p w14:paraId="00000036">
      <w:pPr>
        <w:numPr>
          <w:ilvl w:val="0"/>
          <w:numId w:val="4"/>
        </w:numPr>
        <w:ind w:left="720" w:hanging="360"/>
        <w:rPr>
          <w:rFonts w:ascii="Times New Roman" w:hAnsi="Times New Roman" w:eastAsia="Times New Roman" w:cs="Times New Roman"/>
          <w:b/>
          <w:u w:val="none"/>
        </w:rPr>
      </w:pPr>
      <w:r>
        <w:rPr>
          <w:rFonts w:ascii="Times New Roman" w:hAnsi="Times New Roman" w:eastAsia="Times New Roman" w:cs="Times New Roman"/>
          <w:b/>
          <w:rtl w:val="0"/>
        </w:rPr>
        <w:t xml:space="preserve">OOPS CONCEPTS </w:t>
      </w:r>
    </w:p>
    <w:p w14:paraId="00000037">
      <w:pPr>
        <w:ind w:left="720" w:firstLine="0"/>
        <w:rPr>
          <w:rFonts w:ascii="Times New Roman" w:hAnsi="Times New Roman" w:eastAsia="Times New Roman" w:cs="Times New Roman"/>
          <w:b/>
        </w:rPr>
      </w:pPr>
    </w:p>
    <w:p w14:paraId="00000038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          1. Encapsulation</w:t>
      </w:r>
    </w:p>
    <w:p w14:paraId="00000039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           - Calculation program</w:t>
      </w:r>
    </w:p>
    <w:p w14:paraId="0000003A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           - Person class program </w:t>
      </w:r>
    </w:p>
    <w:p w14:paraId="0000003B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           - MethodsFlow  </w:t>
      </w:r>
    </w:p>
    <w:p w14:paraId="0000003C">
      <w:pPr>
        <w:rPr>
          <w:rFonts w:ascii="Times New Roman" w:hAnsi="Times New Roman" w:eastAsia="Times New Roman" w:cs="Times New Roman"/>
        </w:rPr>
      </w:pPr>
    </w:p>
    <w:p w14:paraId="0000003D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         2.  About System.out.println();  </w:t>
      </w:r>
    </w:p>
    <w:p w14:paraId="0000003E">
      <w:pPr>
        <w:rPr>
          <w:rFonts w:ascii="Times New Roman" w:hAnsi="Times New Roman" w:eastAsia="Times New Roman" w:cs="Times New Roman"/>
        </w:rPr>
      </w:pPr>
    </w:p>
    <w:p w14:paraId="0000003F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          3. Inheritance</w:t>
      </w:r>
    </w:p>
    <w:p w14:paraId="00000040">
      <w:pPr>
        <w:rPr>
          <w:rFonts w:ascii="Times New Roman" w:hAnsi="Times New Roman" w:eastAsia="Times New Roman" w:cs="Times New Roman"/>
        </w:rPr>
      </w:pPr>
    </w:p>
    <w:p w14:paraId="00000041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          4. Polymorphism</w:t>
      </w:r>
    </w:p>
    <w:p w14:paraId="00000042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          - Overloading</w:t>
      </w:r>
    </w:p>
    <w:p w14:paraId="00000043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          - Overriding  </w:t>
      </w:r>
    </w:p>
    <w:p w14:paraId="00000044">
      <w:pPr>
        <w:rPr>
          <w:rFonts w:ascii="Times New Roman" w:hAnsi="Times New Roman" w:eastAsia="Times New Roman" w:cs="Times New Roman"/>
        </w:rPr>
      </w:pPr>
    </w:p>
    <w:p w14:paraId="00000045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          5.Abstract </w:t>
      </w:r>
    </w:p>
    <w:p w14:paraId="00000046">
      <w:pPr>
        <w:rPr>
          <w:rFonts w:ascii="Times New Roman" w:hAnsi="Times New Roman" w:eastAsia="Times New Roman" w:cs="Times New Roman"/>
        </w:rPr>
      </w:pPr>
    </w:p>
    <w:p w14:paraId="00000047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        6.  IS-A Relationship(Inheritance) </w:t>
      </w:r>
    </w:p>
    <w:p w14:paraId="00000048">
      <w:pPr>
        <w:rPr>
          <w:rFonts w:ascii="Times New Roman" w:hAnsi="Times New Roman" w:eastAsia="Times New Roman" w:cs="Times New Roman"/>
        </w:rPr>
      </w:pPr>
    </w:p>
    <w:p w14:paraId="00000049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rtl w:val="0"/>
        </w:rPr>
        <w:t xml:space="preserve">        7. HAS-A Relationship(object creation) </w:t>
      </w:r>
    </w:p>
    <w:p w14:paraId="0000004A">
      <w:pPr>
        <w:ind w:left="0" w:firstLine="0"/>
        <w:rPr>
          <w:rFonts w:ascii="Times New Roman" w:hAnsi="Times New Roman" w:eastAsia="Times New Roman" w:cs="Times New Roman"/>
        </w:rPr>
      </w:pPr>
    </w:p>
    <w:p w14:paraId="0000004B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Date:08-08-2024</w:t>
      </w:r>
    </w:p>
    <w:p w14:paraId="0000004C">
      <w:pPr>
        <w:rPr>
          <w:rFonts w:ascii="Times New Roman" w:hAnsi="Times New Roman" w:eastAsia="Times New Roman" w:cs="Times New Roman"/>
          <w:b/>
        </w:rPr>
      </w:pPr>
    </w:p>
    <w:p w14:paraId="0000004D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Day 4</w:t>
      </w:r>
    </w:p>
    <w:p w14:paraId="0000004E">
      <w:pPr>
        <w:rPr>
          <w:rFonts w:ascii="Times New Roman" w:hAnsi="Times New Roman" w:eastAsia="Times New Roman" w:cs="Times New Roman"/>
          <w:b/>
        </w:rPr>
      </w:pPr>
    </w:p>
    <w:p w14:paraId="0000004F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Constructor</w:t>
      </w:r>
    </w:p>
    <w:p w14:paraId="00000050">
      <w:pPr>
        <w:rPr>
          <w:rFonts w:ascii="Times New Roman" w:hAnsi="Times New Roman" w:eastAsia="Times New Roman" w:cs="Times New Roman"/>
          <w:b/>
        </w:rPr>
      </w:pPr>
    </w:p>
    <w:p w14:paraId="00000051">
      <w:pPr>
        <w:rPr>
          <w:rFonts w:ascii="Times New Roman" w:hAnsi="Times New Roman" w:eastAsia="Times New Roman" w:cs="Times New Roman"/>
          <w:b/>
        </w:rPr>
      </w:pPr>
    </w:p>
    <w:p w14:paraId="00000052">
      <w:pPr>
        <w:ind w:left="0" w:firstLine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1.Class name and constructor name should be same.</w:t>
      </w:r>
    </w:p>
    <w:p w14:paraId="00000053">
      <w:pPr>
        <w:ind w:left="0" w:firstLine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2.There are two types of constructors</w:t>
      </w:r>
    </w:p>
    <w:p w14:paraId="00000054">
      <w:pPr>
        <w:ind w:left="0" w:firstLine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 A.default constructor</w:t>
      </w:r>
    </w:p>
    <w:p w14:paraId="00000055">
      <w:pPr>
        <w:ind w:left="0" w:firstLine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 B.parameterized constructor</w:t>
      </w:r>
    </w:p>
    <w:p w14:paraId="00000056">
      <w:pPr>
        <w:ind w:left="0" w:firstLine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3.we can access constructor while creation of objects.</w:t>
      </w:r>
    </w:p>
    <w:p w14:paraId="00000057">
      <w:pPr>
        <w:ind w:left="0" w:firstLine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4.constructors are mainly for initialising.</w:t>
      </w:r>
    </w:p>
    <w:p w14:paraId="00000058">
      <w:pPr>
        <w:ind w:left="0" w:firstLine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5.constructors does not have any return type ,not even void also.</w:t>
      </w:r>
    </w:p>
    <w:p w14:paraId="00000059">
      <w:pPr>
        <w:ind w:left="0" w:firstLine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6.If we Declare as a void the compiler will consider as a method not a constructor.</w:t>
      </w:r>
    </w:p>
    <w:p w14:paraId="0000005A">
      <w:pPr>
        <w:ind w:left="0" w:firstLine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7.Every class needs atleast one default constructor.</w:t>
      </w:r>
    </w:p>
    <w:p w14:paraId="0000005B">
      <w:pPr>
        <w:ind w:left="0" w:firstLine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 -this</w:t>
      </w:r>
    </w:p>
    <w:p w14:paraId="0000005C">
      <w:pPr>
        <w:ind w:left="0" w:firstLine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 -super</w:t>
      </w:r>
    </w:p>
    <w:p w14:paraId="0000005D">
      <w:pPr>
        <w:ind w:left="0" w:firstLine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8.constructors are overloaded.</w:t>
      </w:r>
    </w:p>
    <w:p w14:paraId="0000005E">
      <w:pPr>
        <w:ind w:left="0" w:firstLine="0"/>
        <w:rPr>
          <w:rFonts w:ascii="Times New Roman" w:hAnsi="Times New Roman" w:eastAsia="Times New Roman" w:cs="Times New Roman"/>
        </w:rPr>
      </w:pPr>
    </w:p>
    <w:p w14:paraId="0000005F">
      <w:pPr>
        <w:ind w:left="0" w:firstLine="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Program1:</w:t>
      </w:r>
    </w:p>
    <w:p w14:paraId="00000060">
      <w:pPr>
        <w:ind w:left="0" w:firstLine="0"/>
        <w:rPr>
          <w:rFonts w:ascii="Times New Roman" w:hAnsi="Times New Roman" w:eastAsia="Times New Roman" w:cs="Times New Roman"/>
          <w:b/>
        </w:rPr>
      </w:pPr>
    </w:p>
    <w:p w14:paraId="00000061">
      <w:pPr>
        <w:ind w:left="0" w:firstLine="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233680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2">
      <w:pPr>
        <w:ind w:left="0" w:firstLine="0"/>
        <w:rPr>
          <w:rFonts w:ascii="Times New Roman" w:hAnsi="Times New Roman" w:eastAsia="Times New Roman" w:cs="Times New Roman"/>
          <w:b/>
        </w:rPr>
      </w:pPr>
    </w:p>
    <w:p w14:paraId="00000063">
      <w:pPr>
        <w:ind w:left="0" w:firstLine="0"/>
        <w:rPr>
          <w:rFonts w:ascii="Times New Roman" w:hAnsi="Times New Roman" w:eastAsia="Times New Roman" w:cs="Times New Roman"/>
          <w:b/>
        </w:rPr>
      </w:pPr>
    </w:p>
    <w:p w14:paraId="00000064">
      <w:pPr>
        <w:ind w:left="0" w:firstLine="0"/>
        <w:rPr>
          <w:rFonts w:ascii="Times New Roman" w:hAnsi="Times New Roman" w:eastAsia="Times New Roman" w:cs="Times New Roman"/>
          <w:b/>
        </w:rPr>
      </w:pPr>
    </w:p>
    <w:p w14:paraId="00000065">
      <w:pPr>
        <w:ind w:left="0" w:firstLine="0"/>
        <w:rPr>
          <w:rFonts w:ascii="Times New Roman" w:hAnsi="Times New Roman" w:eastAsia="Times New Roman" w:cs="Times New Roman"/>
          <w:b/>
        </w:rPr>
      </w:pPr>
    </w:p>
    <w:p w14:paraId="00000066">
      <w:pPr>
        <w:ind w:left="0" w:firstLine="0"/>
        <w:rPr>
          <w:rFonts w:ascii="Times New Roman" w:hAnsi="Times New Roman" w:eastAsia="Times New Roman" w:cs="Times New Roman"/>
          <w:b/>
        </w:rPr>
      </w:pPr>
    </w:p>
    <w:p w14:paraId="00000067">
      <w:pPr>
        <w:ind w:left="0" w:firstLine="0"/>
        <w:rPr>
          <w:rFonts w:ascii="Times New Roman" w:hAnsi="Times New Roman" w:eastAsia="Times New Roman" w:cs="Times New Roman"/>
          <w:b/>
        </w:rPr>
      </w:pPr>
    </w:p>
    <w:p w14:paraId="00000068">
      <w:pPr>
        <w:ind w:left="0" w:firstLine="0"/>
        <w:rPr>
          <w:rFonts w:ascii="Times New Roman" w:hAnsi="Times New Roman" w:eastAsia="Times New Roman" w:cs="Times New Roman"/>
          <w:b/>
        </w:rPr>
      </w:pPr>
    </w:p>
    <w:p w14:paraId="00000069">
      <w:pPr>
        <w:ind w:left="0" w:firstLine="0"/>
        <w:rPr>
          <w:rFonts w:ascii="Times New Roman" w:hAnsi="Times New Roman" w:eastAsia="Times New Roman" w:cs="Times New Roman"/>
          <w:b/>
        </w:rPr>
      </w:pPr>
    </w:p>
    <w:p w14:paraId="0000006A">
      <w:pPr>
        <w:ind w:left="0" w:firstLine="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Program2:</w:t>
      </w:r>
    </w:p>
    <w:p w14:paraId="0000006B">
      <w:pPr>
        <w:ind w:left="0" w:firstLine="0"/>
        <w:rPr>
          <w:rFonts w:ascii="Times New Roman" w:hAnsi="Times New Roman" w:eastAsia="Times New Roman" w:cs="Times New Roman"/>
          <w:b/>
        </w:rPr>
      </w:pPr>
    </w:p>
    <w:p w14:paraId="0000006C">
      <w:pPr>
        <w:ind w:left="0" w:firstLine="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4241800"/>
            <wp:effectExtent l="0" t="0" r="0" b="0"/>
            <wp:docPr id="3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4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D">
      <w:pPr>
        <w:ind w:left="0" w:firstLine="0"/>
        <w:rPr>
          <w:rFonts w:ascii="Times New Roman" w:hAnsi="Times New Roman" w:eastAsia="Times New Roman" w:cs="Times New Roman"/>
          <w:b/>
        </w:rPr>
      </w:pPr>
    </w:p>
    <w:p w14:paraId="0000006E">
      <w:pPr>
        <w:ind w:left="0" w:firstLine="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Program 3:</w:t>
      </w:r>
    </w:p>
    <w:p w14:paraId="0000006F">
      <w:pPr>
        <w:ind w:left="0" w:firstLine="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4127500"/>
            <wp:effectExtent l="0" t="0" r="0" b="0"/>
            <wp:docPr id="58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0">
      <w:pPr>
        <w:ind w:left="0" w:firstLine="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Program 4:</w:t>
      </w:r>
    </w:p>
    <w:p w14:paraId="00000071">
      <w:pPr>
        <w:ind w:left="0" w:firstLine="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1955800"/>
            <wp:effectExtent l="0" t="0" r="0" b="0"/>
            <wp:docPr id="4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2">
      <w:pPr>
        <w:ind w:left="0" w:firstLine="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Program 5:</w:t>
      </w:r>
    </w:p>
    <w:p w14:paraId="00000073">
      <w:pPr>
        <w:ind w:left="0" w:firstLine="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3937000"/>
            <wp:effectExtent l="0" t="0" r="0" b="0"/>
            <wp:docPr id="66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7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4">
      <w:pPr>
        <w:ind w:left="0" w:firstLine="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Program 6:</w:t>
      </w:r>
    </w:p>
    <w:p w14:paraId="00000075">
      <w:pPr>
        <w:ind w:left="0" w:firstLine="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3898900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6">
      <w:pPr>
        <w:ind w:left="0" w:firstLine="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Program 7:</w:t>
      </w:r>
    </w:p>
    <w:p w14:paraId="00000077">
      <w:pPr>
        <w:ind w:left="0" w:firstLine="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4114800"/>
            <wp:effectExtent l="0" t="0" r="0" b="0"/>
            <wp:docPr id="41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8">
      <w:pPr>
        <w:ind w:left="0" w:firstLine="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Program 8:</w:t>
      </w:r>
    </w:p>
    <w:p w14:paraId="00000079">
      <w:pPr>
        <w:ind w:left="0" w:firstLine="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4254500"/>
            <wp:effectExtent l="0" t="0" r="0" b="0"/>
            <wp:docPr id="65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6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A">
      <w:pPr>
        <w:ind w:left="0" w:firstLine="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Program 9:</w:t>
      </w:r>
    </w:p>
    <w:p w14:paraId="0000007B">
      <w:pPr>
        <w:ind w:left="0" w:firstLine="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3543300"/>
            <wp:effectExtent l="0" t="0" r="0" b="0"/>
            <wp:docPr id="68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8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C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Date:09-08-2024</w:t>
      </w:r>
    </w:p>
    <w:p w14:paraId="0000007D">
      <w:pPr>
        <w:rPr>
          <w:rFonts w:ascii="Times New Roman" w:hAnsi="Times New Roman" w:eastAsia="Times New Roman" w:cs="Times New Roman"/>
          <w:b/>
        </w:rPr>
      </w:pPr>
    </w:p>
    <w:p w14:paraId="0000007E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Day 5</w:t>
      </w:r>
    </w:p>
    <w:p w14:paraId="0000007F">
      <w:pPr>
        <w:rPr>
          <w:rFonts w:ascii="Times New Roman" w:hAnsi="Times New Roman" w:eastAsia="Times New Roman" w:cs="Times New Roman"/>
          <w:b/>
        </w:rPr>
      </w:pPr>
    </w:p>
    <w:p w14:paraId="00000080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 xml:space="preserve">1.Static </w:t>
      </w:r>
    </w:p>
    <w:p w14:paraId="00000081">
      <w:pPr>
        <w:rPr>
          <w:rFonts w:ascii="Times New Roman" w:hAnsi="Times New Roman" w:eastAsia="Times New Roman" w:cs="Times New Roman"/>
          <w:b/>
        </w:rPr>
      </w:pPr>
    </w:p>
    <w:p w14:paraId="00000082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1.Static is keyword.</w:t>
      </w:r>
    </w:p>
    <w:p w14:paraId="00000083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2.we can declare static as variables and methods.</w:t>
      </w:r>
    </w:p>
    <w:p w14:paraId="00000084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3.we can access static variables and methods direct through classname.methodname and classname.variablename.</w:t>
      </w:r>
    </w:p>
    <w:p w14:paraId="00000085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4.static methods can access static methods and static variables only.</w:t>
      </w:r>
    </w:p>
    <w:p w14:paraId="00000086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5.static methods can not access non static methods and non static variables.</w:t>
      </w:r>
    </w:p>
    <w:p w14:paraId="00000087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6.Non static methods can access static methods and static variables.</w:t>
      </w:r>
    </w:p>
    <w:p w14:paraId="00000088">
      <w:pPr>
        <w:rPr>
          <w:color w:val="1D1C1D"/>
          <w:shd w:val="clear" w:fill="F8F8F8"/>
        </w:rPr>
      </w:pPr>
      <w:r>
        <w:rPr>
          <w:rFonts w:ascii="Times New Roman" w:hAnsi="Times New Roman" w:eastAsia="Times New Roman" w:cs="Times New Roman"/>
          <w:rtl w:val="0"/>
        </w:rPr>
        <w:t>7.Static block-</w:t>
      </w:r>
      <w:r>
        <w:rPr>
          <w:color w:val="1D1C1D"/>
          <w:shd w:val="clear" w:fill="F8F8F8"/>
          <w:rtl w:val="0"/>
        </w:rPr>
        <w:t>whenever class is loaded inside the JVM at that time static block is  initiated.</w:t>
      </w:r>
    </w:p>
    <w:p w14:paraId="00000089">
      <w:pPr>
        <w:rPr>
          <w:color w:val="1D1C1D"/>
          <w:shd w:val="clear" w:fill="F8F8F8"/>
        </w:rPr>
      </w:pPr>
    </w:p>
    <w:p w14:paraId="0000008A">
      <w:pPr>
        <w:rPr>
          <w:b/>
          <w:color w:val="1D1C1D"/>
          <w:shd w:val="clear" w:fill="F8F8F8"/>
        </w:rPr>
      </w:pPr>
      <w:r>
        <w:rPr>
          <w:b/>
          <w:color w:val="1D1C1D"/>
          <w:shd w:val="clear" w:fill="F8F8F8"/>
          <w:rtl w:val="0"/>
        </w:rPr>
        <w:t>Program 1:</w:t>
      </w:r>
    </w:p>
    <w:p w14:paraId="0000008B">
      <w:pPr>
        <w:rPr>
          <w:b/>
          <w:color w:val="1D1C1D"/>
          <w:shd w:val="clear" w:fill="F8F8F8"/>
        </w:rPr>
      </w:pPr>
      <w:r>
        <w:rPr>
          <w:b/>
          <w:color w:val="1D1C1D"/>
          <w:shd w:val="clear" w:fill="F8F8F8"/>
        </w:rPr>
        <w:drawing>
          <wp:inline distT="114300" distB="114300" distL="114300" distR="114300">
            <wp:extent cx="5943600" cy="2298700"/>
            <wp:effectExtent l="0" t="0" r="0" b="0"/>
            <wp:docPr id="52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6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C">
      <w:pPr>
        <w:rPr>
          <w:b/>
          <w:color w:val="1D1C1D"/>
          <w:shd w:val="clear" w:fill="F8F8F8"/>
        </w:rPr>
      </w:pPr>
      <w:r>
        <w:rPr>
          <w:b/>
          <w:color w:val="1D1C1D"/>
          <w:shd w:val="clear" w:fill="F8F8F8"/>
          <w:rtl w:val="0"/>
        </w:rPr>
        <w:t>Program 2:</w:t>
      </w:r>
    </w:p>
    <w:p w14:paraId="0000008D">
      <w:pPr>
        <w:rPr>
          <w:b/>
          <w:color w:val="1D1C1D"/>
          <w:shd w:val="clear" w:fill="F8F8F8"/>
        </w:rPr>
      </w:pPr>
      <w:r>
        <w:rPr>
          <w:b/>
          <w:color w:val="1D1C1D"/>
          <w:shd w:val="clear" w:fill="F8F8F8"/>
        </w:rPr>
        <w:drawing>
          <wp:inline distT="114300" distB="114300" distL="114300" distR="114300">
            <wp:extent cx="5943600" cy="2298700"/>
            <wp:effectExtent l="0" t="0" r="0" b="0"/>
            <wp:docPr id="80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7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E">
      <w:pPr>
        <w:rPr>
          <w:b/>
          <w:color w:val="1D1C1D"/>
          <w:shd w:val="clear" w:fill="F8F8F8"/>
        </w:rPr>
      </w:pPr>
      <w:r>
        <w:rPr>
          <w:b/>
          <w:color w:val="1D1C1D"/>
          <w:shd w:val="clear" w:fill="F8F8F8"/>
          <w:rtl w:val="0"/>
        </w:rPr>
        <w:t>Program 3:</w:t>
      </w:r>
    </w:p>
    <w:p w14:paraId="0000008F">
      <w:pPr>
        <w:rPr>
          <w:b/>
          <w:color w:val="1D1C1D"/>
          <w:shd w:val="clear" w:fill="F8F8F8"/>
        </w:rPr>
      </w:pPr>
      <w:r>
        <w:rPr>
          <w:b/>
          <w:color w:val="1D1C1D"/>
          <w:shd w:val="clear" w:fill="F8F8F8"/>
        </w:rPr>
        <w:drawing>
          <wp:inline distT="114300" distB="114300" distL="114300" distR="114300">
            <wp:extent cx="5943600" cy="2349500"/>
            <wp:effectExtent l="0" t="0" r="0" b="0"/>
            <wp:docPr id="63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5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0">
      <w:pPr>
        <w:rPr>
          <w:b/>
          <w:color w:val="1D1C1D"/>
          <w:shd w:val="clear" w:fill="F8F8F8"/>
        </w:rPr>
      </w:pPr>
      <w:r>
        <w:rPr>
          <w:b/>
          <w:color w:val="1D1C1D"/>
          <w:shd w:val="clear" w:fill="F8F8F8"/>
          <w:rtl w:val="0"/>
        </w:rPr>
        <w:t>Program 4:</w:t>
      </w:r>
    </w:p>
    <w:p w14:paraId="00000091">
      <w:pPr>
        <w:rPr>
          <w:b/>
          <w:color w:val="1D1C1D"/>
          <w:shd w:val="clear" w:fill="F8F8F8"/>
        </w:rPr>
      </w:pPr>
      <w:r>
        <w:rPr>
          <w:b/>
          <w:color w:val="1D1C1D"/>
          <w:shd w:val="clear" w:fill="F8F8F8"/>
        </w:rPr>
        <w:drawing>
          <wp:inline distT="114300" distB="114300" distL="114300" distR="114300">
            <wp:extent cx="5943600" cy="2387600"/>
            <wp:effectExtent l="0" t="0" r="0" b="0"/>
            <wp:docPr id="76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78.png"/>
                    <pic:cNvPicPr preferRelativeResize="0"/>
                  </pic:nvPicPr>
                  <pic:blipFill>
                    <a:blip r:embed="rId18"/>
                    <a:srcRect l="-1121" t="-1992" r="1121" b="19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2">
      <w:pPr>
        <w:rPr>
          <w:b/>
          <w:color w:val="1D1C1D"/>
          <w:shd w:val="clear" w:fill="F8F8F8"/>
        </w:rPr>
      </w:pPr>
      <w:r>
        <w:rPr>
          <w:b/>
          <w:color w:val="1D1C1D"/>
          <w:shd w:val="clear" w:fill="F8F8F8"/>
          <w:rtl w:val="0"/>
        </w:rPr>
        <w:t>Program 5:</w:t>
      </w:r>
    </w:p>
    <w:p w14:paraId="00000093">
      <w:pPr>
        <w:rPr>
          <w:b/>
          <w:color w:val="1D1C1D"/>
          <w:shd w:val="clear" w:fill="F8F8F8"/>
        </w:rPr>
      </w:pPr>
      <w:r>
        <w:rPr>
          <w:b/>
          <w:color w:val="1D1C1D"/>
          <w:shd w:val="clear" w:fill="F8F8F8"/>
        </w:rPr>
        <w:drawing>
          <wp:inline distT="114300" distB="114300" distL="114300" distR="114300">
            <wp:extent cx="5943600" cy="2362200"/>
            <wp:effectExtent l="0" t="0" r="0" b="0"/>
            <wp:docPr id="51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4">
      <w:pPr>
        <w:rPr>
          <w:b/>
          <w:color w:val="1D1C1D"/>
          <w:shd w:val="clear" w:fill="F8F8F8"/>
        </w:rPr>
      </w:pPr>
      <w:r>
        <w:rPr>
          <w:b/>
          <w:color w:val="1D1C1D"/>
          <w:shd w:val="clear" w:fill="F8F8F8"/>
          <w:rtl w:val="0"/>
        </w:rPr>
        <w:t>Program 6:</w:t>
      </w:r>
    </w:p>
    <w:p w14:paraId="00000095">
      <w:pPr>
        <w:rPr>
          <w:b/>
          <w:color w:val="1D1C1D"/>
          <w:shd w:val="clear" w:fill="F8F8F8"/>
        </w:rPr>
      </w:pPr>
      <w:r>
        <w:rPr>
          <w:b/>
          <w:color w:val="1D1C1D"/>
          <w:shd w:val="clear" w:fill="F8F8F8"/>
        </w:rPr>
        <w:drawing>
          <wp:inline distT="114300" distB="114300" distL="114300" distR="114300">
            <wp:extent cx="5943600" cy="2768600"/>
            <wp:effectExtent l="0" t="0" r="0" b="0"/>
            <wp:docPr id="3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6">
      <w:pPr>
        <w:rPr>
          <w:b/>
          <w:color w:val="1D1C1D"/>
          <w:shd w:val="clear" w:fill="F8F8F8"/>
        </w:rPr>
      </w:pPr>
    </w:p>
    <w:p w14:paraId="00000097">
      <w:pPr>
        <w:rPr>
          <w:b/>
          <w:color w:val="1D1C1D"/>
          <w:shd w:val="clear" w:fill="F8F8F8"/>
        </w:rPr>
      </w:pPr>
      <w:r>
        <w:rPr>
          <w:b/>
          <w:color w:val="1D1C1D"/>
          <w:shd w:val="clear" w:fill="F8F8F8"/>
          <w:rtl w:val="0"/>
        </w:rPr>
        <w:t>2.Final:</w:t>
      </w:r>
    </w:p>
    <w:p w14:paraId="00000098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>1.final is a keyword.</w:t>
      </w:r>
    </w:p>
    <w:p w14:paraId="00000099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>2.we can declare final as variables,methods,class.</w:t>
      </w:r>
    </w:p>
    <w:p w14:paraId="0000009A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>3.final variables we can’t modify.</w:t>
      </w:r>
    </w:p>
    <w:p w14:paraId="0000009B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>4.final methods we can’t override.</w:t>
      </w:r>
    </w:p>
    <w:p w14:paraId="0000009C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>5.final class we can’t inherited(extends).</w:t>
      </w:r>
    </w:p>
    <w:p w14:paraId="0000009D">
      <w:pPr>
        <w:rPr>
          <w:color w:val="1D1C1D"/>
          <w:shd w:val="clear" w:fill="F8F8F8"/>
        </w:rPr>
      </w:pPr>
    </w:p>
    <w:p w14:paraId="0000009E">
      <w:pPr>
        <w:rPr>
          <w:b/>
          <w:color w:val="1D1C1D"/>
          <w:shd w:val="clear" w:fill="F8F8F8"/>
        </w:rPr>
      </w:pPr>
      <w:r>
        <w:rPr>
          <w:b/>
          <w:color w:val="1D1C1D"/>
          <w:shd w:val="clear" w:fill="F8F8F8"/>
          <w:rtl w:val="0"/>
        </w:rPr>
        <w:t>Program 1:</w:t>
      </w:r>
    </w:p>
    <w:p w14:paraId="0000009F">
      <w:pPr>
        <w:rPr>
          <w:b/>
          <w:color w:val="1D1C1D"/>
          <w:shd w:val="clear" w:fill="F8F8F8"/>
        </w:rPr>
      </w:pPr>
      <w:r>
        <w:rPr>
          <w:b/>
          <w:color w:val="1D1C1D"/>
          <w:shd w:val="clear" w:fill="F8F8F8"/>
        </w:rPr>
        <w:drawing>
          <wp:inline distT="114300" distB="114300" distL="114300" distR="114300">
            <wp:extent cx="5943600" cy="208280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0">
      <w:pPr>
        <w:rPr>
          <w:b/>
          <w:color w:val="1D1C1D"/>
          <w:shd w:val="clear" w:fill="F8F8F8"/>
        </w:rPr>
      </w:pPr>
      <w:r>
        <w:rPr>
          <w:b/>
          <w:color w:val="1D1C1D"/>
          <w:shd w:val="clear" w:fill="F8F8F8"/>
          <w:rtl w:val="0"/>
        </w:rPr>
        <w:t>Program 2:</w:t>
      </w:r>
    </w:p>
    <w:p w14:paraId="000000A1">
      <w:pPr>
        <w:rPr>
          <w:b/>
          <w:color w:val="1D1C1D"/>
          <w:shd w:val="clear" w:fill="F8F8F8"/>
        </w:rPr>
      </w:pPr>
      <w:r>
        <w:rPr>
          <w:b/>
          <w:color w:val="1D1C1D"/>
          <w:shd w:val="clear" w:fill="F8F8F8"/>
        </w:rPr>
        <w:drawing>
          <wp:inline distT="114300" distB="114300" distL="114300" distR="114300">
            <wp:extent cx="5943600" cy="3098800"/>
            <wp:effectExtent l="0" t="0" r="0" b="0"/>
            <wp:docPr id="64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2">
      <w:pPr>
        <w:rPr>
          <w:b/>
          <w:color w:val="1D1C1D"/>
          <w:shd w:val="clear" w:fill="F8F8F8"/>
        </w:rPr>
      </w:pPr>
      <w:r>
        <w:rPr>
          <w:b/>
          <w:color w:val="1D1C1D"/>
          <w:shd w:val="clear" w:fill="F8F8F8"/>
          <w:rtl w:val="0"/>
        </w:rPr>
        <w:t>Program 3:</w:t>
      </w:r>
    </w:p>
    <w:p w14:paraId="000000A3">
      <w:pPr>
        <w:rPr>
          <w:b/>
          <w:color w:val="1D1C1D"/>
          <w:shd w:val="clear" w:fill="F8F8F8"/>
        </w:rPr>
      </w:pPr>
      <w:r>
        <w:rPr>
          <w:b/>
          <w:color w:val="1D1C1D"/>
          <w:shd w:val="clear" w:fill="F8F8F8"/>
        </w:rPr>
        <w:drawing>
          <wp:inline distT="114300" distB="114300" distL="114300" distR="114300">
            <wp:extent cx="5943600" cy="2882900"/>
            <wp:effectExtent l="0" t="0" r="0" b="0"/>
            <wp:docPr id="47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4">
      <w:pPr>
        <w:rPr>
          <w:b/>
          <w:color w:val="1D1C1D"/>
          <w:shd w:val="clear" w:fill="F8F8F8"/>
        </w:rPr>
      </w:pPr>
    </w:p>
    <w:p w14:paraId="000000A5">
      <w:pPr>
        <w:rPr>
          <w:b/>
          <w:color w:val="1D1C1D"/>
          <w:shd w:val="clear" w:fill="F8F8F8"/>
        </w:rPr>
      </w:pPr>
    </w:p>
    <w:p w14:paraId="000000A6">
      <w:pPr>
        <w:rPr>
          <w:color w:val="1D1C1D"/>
          <w:shd w:val="clear" w:fill="F8F8F8"/>
        </w:rPr>
      </w:pPr>
    </w:p>
    <w:p w14:paraId="000000A7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Date:12-08-2024</w:t>
      </w:r>
    </w:p>
    <w:p w14:paraId="000000A8">
      <w:pPr>
        <w:rPr>
          <w:rFonts w:ascii="Times New Roman" w:hAnsi="Times New Roman" w:eastAsia="Times New Roman" w:cs="Times New Roman"/>
          <w:b/>
        </w:rPr>
      </w:pPr>
    </w:p>
    <w:p w14:paraId="000000A9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Day 6</w:t>
      </w:r>
    </w:p>
    <w:p w14:paraId="000000AA">
      <w:pPr>
        <w:rPr>
          <w:rFonts w:ascii="Times New Roman" w:hAnsi="Times New Roman" w:eastAsia="Times New Roman" w:cs="Times New Roman"/>
          <w:b/>
        </w:rPr>
      </w:pPr>
    </w:p>
    <w:p w14:paraId="000000AB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Strings:</w:t>
      </w:r>
    </w:p>
    <w:p w14:paraId="000000AC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1.String class</w:t>
      </w:r>
    </w:p>
    <w:p w14:paraId="000000AD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2.string buffer</w:t>
      </w:r>
    </w:p>
    <w:p w14:paraId="000000AE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3.string builder</w:t>
      </w:r>
    </w:p>
    <w:p w14:paraId="000000AF">
      <w:pPr>
        <w:rPr>
          <w:rFonts w:ascii="Times New Roman" w:hAnsi="Times New Roman" w:eastAsia="Times New Roman" w:cs="Times New Roman"/>
        </w:rPr>
      </w:pPr>
    </w:p>
    <w:p w14:paraId="000000B0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A.why strings are immutable?</w:t>
      </w:r>
    </w:p>
    <w:p w14:paraId="000000B1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Once we declare any string object,it is a constant,if we are trying to modify existing string,it will create other memory location ,existing object is eligible for garbage collection.</w:t>
      </w:r>
    </w:p>
    <w:p w14:paraId="000000B2">
      <w:pPr>
        <w:rPr>
          <w:rFonts w:ascii="Times New Roman" w:hAnsi="Times New Roman" w:eastAsia="Times New Roman" w:cs="Times New Roman"/>
        </w:rPr>
      </w:pPr>
    </w:p>
    <w:p w14:paraId="000000B3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1.String class</w:t>
      </w:r>
    </w:p>
    <w:p w14:paraId="000000B4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 a. String is a final class</w:t>
      </w:r>
    </w:p>
    <w:p w14:paraId="000000B5">
      <w:pPr>
        <w:spacing w:before="240" w:after="24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b. Strings are immutable</w:t>
      </w:r>
    </w:p>
    <w:p w14:paraId="000000B6">
      <w:pPr>
        <w:spacing w:before="240" w:after="24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c. Strings having methods</w:t>
      </w:r>
    </w:p>
    <w:p w14:paraId="000000B7">
      <w:pPr>
        <w:spacing w:before="240" w:after="24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d. All methods are non-synchronized</w:t>
      </w:r>
    </w:p>
    <w:p w14:paraId="000000B8">
      <w:pPr>
        <w:spacing w:before="240" w:after="24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2.StringBuffer</w:t>
      </w:r>
    </w:p>
    <w:p w14:paraId="000000B9">
      <w:pPr>
        <w:spacing w:before="240" w:after="24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a. String buffer is a final class</w:t>
      </w:r>
    </w:p>
    <w:p w14:paraId="000000BA">
      <w:pPr>
        <w:spacing w:before="240" w:after="24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b. String buffer is mutable</w:t>
      </w:r>
    </w:p>
    <w:p w14:paraId="000000BB">
      <w:pPr>
        <w:spacing w:before="240" w:after="24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c. String buffer having methods</w:t>
      </w:r>
    </w:p>
    <w:p w14:paraId="000000BC">
      <w:pPr>
        <w:spacing w:before="240" w:after="24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d. All methods are synchronized</w:t>
      </w:r>
    </w:p>
    <w:p w14:paraId="000000BD">
      <w:pPr>
        <w:spacing w:before="240" w:after="24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3.StringBuilder(jdk 1.5)</w:t>
      </w:r>
    </w:p>
    <w:p w14:paraId="000000BE">
      <w:pPr>
        <w:spacing w:before="240" w:after="24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a. String buffer is a final class</w:t>
      </w:r>
    </w:p>
    <w:p w14:paraId="000000BF">
      <w:pPr>
        <w:spacing w:before="240" w:after="24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b. String buffer is mutable</w:t>
      </w:r>
    </w:p>
    <w:p w14:paraId="000000C0">
      <w:pPr>
        <w:spacing w:before="240" w:after="24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c. String buffer having methods</w:t>
      </w:r>
    </w:p>
    <w:p w14:paraId="000000C1">
      <w:pPr>
        <w:spacing w:before="240" w:after="24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d. All methods are synchronized</w:t>
      </w:r>
    </w:p>
    <w:p w14:paraId="000000C2">
      <w:pPr>
        <w:spacing w:before="240" w:after="24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Program1:</w:t>
      </w:r>
    </w:p>
    <w:p w14:paraId="000000C3">
      <w:pPr>
        <w:spacing w:before="240" w:after="24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1727200"/>
            <wp:effectExtent l="0" t="0" r="0" b="0"/>
            <wp:docPr id="3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C4">
      <w:pPr>
        <w:spacing w:before="240" w:after="24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Program 2:</w:t>
      </w:r>
    </w:p>
    <w:p w14:paraId="000000C5">
      <w:pPr>
        <w:spacing w:before="240" w:after="24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1320800"/>
            <wp:effectExtent l="0" t="0" r="0" b="0"/>
            <wp:docPr id="77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6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C6">
      <w:pPr>
        <w:spacing w:before="240" w:after="24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Program 3:</w:t>
      </w:r>
    </w:p>
    <w:p w14:paraId="000000C7">
      <w:pPr>
        <w:spacing w:before="240" w:after="24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1562100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C8">
      <w:pPr>
        <w:spacing w:before="240" w:after="24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Program 4:</w:t>
      </w:r>
    </w:p>
    <w:p w14:paraId="000000C9">
      <w:pPr>
        <w:spacing w:before="240" w:after="24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1511300"/>
            <wp:effectExtent l="0" t="0" r="0" b="0"/>
            <wp:docPr id="71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6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CA">
      <w:pPr>
        <w:spacing w:before="240" w:after="24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Program 5:</w:t>
      </w:r>
    </w:p>
    <w:p w14:paraId="000000CB">
      <w:pPr>
        <w:spacing w:before="240" w:after="24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1879600"/>
            <wp:effectExtent l="0" t="0" r="0" b="0"/>
            <wp:docPr id="67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6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CC">
      <w:pPr>
        <w:spacing w:before="240" w:after="24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Program 6:</w:t>
      </w:r>
    </w:p>
    <w:p w14:paraId="000000CD">
      <w:pPr>
        <w:spacing w:before="240" w:after="24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2057400"/>
            <wp:effectExtent l="0" t="0" r="0" b="0"/>
            <wp:docPr id="61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5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CE">
      <w:pPr>
        <w:spacing w:before="240" w:after="24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Program 7:</w:t>
      </w:r>
    </w:p>
    <w:p w14:paraId="000000CF">
      <w:pPr>
        <w:spacing w:before="240" w:after="240"/>
        <w:rPr>
          <w:rFonts w:ascii="Times New Roman" w:hAnsi="Times New Roman" w:eastAsia="Times New Roman" w:cs="Times New Roman"/>
          <w:b/>
        </w:rPr>
      </w:pPr>
    </w:p>
    <w:p w14:paraId="000000D0">
      <w:pPr>
        <w:spacing w:before="240" w:after="240"/>
        <w:rPr>
          <w:rFonts w:ascii="Times New Roman" w:hAnsi="Times New Roman" w:eastAsia="Times New Roman" w:cs="Times New Roman"/>
          <w:b/>
        </w:rPr>
      </w:pPr>
    </w:p>
    <w:p w14:paraId="000000D1">
      <w:pPr>
        <w:spacing w:before="240" w:after="24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drawing>
          <wp:inline distT="114300" distB="114300" distL="114300" distR="114300">
            <wp:extent cx="5943600" cy="3657600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D2">
      <w:pPr>
        <w:spacing w:before="240" w:after="24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Program 8:</w:t>
      </w:r>
    </w:p>
    <w:p w14:paraId="000000D3">
      <w:pPr>
        <w:spacing w:before="240" w:after="240"/>
        <w:rPr>
          <w:rFonts w:ascii="Times New Roman" w:hAnsi="Times New Roman" w:eastAsia="Times New Roman" w:cs="Times New Roman"/>
          <w:b/>
        </w:rPr>
      </w:pPr>
    </w:p>
    <w:p w14:paraId="000000D4">
      <w:pPr>
        <w:spacing w:before="240" w:after="240"/>
        <w:rPr>
          <w:rFonts w:ascii="Times New Roman" w:hAnsi="Times New Roman" w:eastAsia="Times New Roman" w:cs="Times New Roman"/>
        </w:rPr>
      </w:pPr>
    </w:p>
    <w:p w14:paraId="000000D5">
      <w:pPr>
        <w:rPr>
          <w:rFonts w:ascii="Times New Roman" w:hAnsi="Times New Roman" w:eastAsia="Times New Roman" w:cs="Times New Roman"/>
        </w:rPr>
      </w:pPr>
    </w:p>
    <w:p w14:paraId="000000D6">
      <w:pPr>
        <w:rPr>
          <w:rFonts w:ascii="Times New Roman" w:hAnsi="Times New Roman" w:eastAsia="Times New Roman" w:cs="Times New Roman"/>
        </w:rPr>
      </w:pPr>
    </w:p>
    <w:p w14:paraId="000000D7">
      <w:pPr>
        <w:rPr>
          <w:color w:val="1D1C1D"/>
          <w:shd w:val="clear" w:fill="F8F8F8"/>
        </w:rPr>
      </w:pPr>
    </w:p>
    <w:p w14:paraId="000000D8">
      <w:pPr>
        <w:rPr>
          <w:b/>
          <w:color w:val="1D1C1D"/>
          <w:shd w:val="clear" w:fill="F8F8F8"/>
        </w:rPr>
      </w:pPr>
      <w:r>
        <w:rPr>
          <w:b/>
          <w:color w:val="1D1C1D"/>
          <w:shd w:val="clear" w:fill="F8F8F8"/>
        </w:rPr>
        <w:drawing>
          <wp:inline distT="114300" distB="114300" distL="114300" distR="114300">
            <wp:extent cx="5943600" cy="3683000"/>
            <wp:effectExtent l="0" t="0" r="0" b="0"/>
            <wp:docPr id="79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D9">
      <w:pPr>
        <w:rPr>
          <w:b/>
          <w:color w:val="1D1C1D"/>
          <w:shd w:val="clear" w:fill="F8F8F8"/>
        </w:rPr>
      </w:pPr>
    </w:p>
    <w:p w14:paraId="000000DA">
      <w:pPr>
        <w:rPr>
          <w:b/>
          <w:color w:val="1D1C1D"/>
          <w:shd w:val="clear" w:fill="F8F8F8"/>
        </w:rPr>
      </w:pPr>
      <w:r>
        <w:rPr>
          <w:b/>
          <w:color w:val="1D1C1D"/>
          <w:shd w:val="clear" w:fill="F8F8F8"/>
          <w:rtl w:val="0"/>
        </w:rPr>
        <w:t>Difference between string ,stringbuffer,stringbuilder</w:t>
      </w:r>
    </w:p>
    <w:p w14:paraId="000000DB">
      <w:pPr>
        <w:rPr>
          <w:b/>
          <w:color w:val="1D1C1D"/>
          <w:shd w:val="clear" w:fill="F8F8F8"/>
        </w:rPr>
      </w:pPr>
    </w:p>
    <w:p w14:paraId="000000DC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 xml:space="preserve">   </w:t>
      </w:r>
      <w:r>
        <w:rPr>
          <w:b/>
          <w:color w:val="1D1C1D"/>
          <w:shd w:val="clear" w:fill="F8F8F8"/>
          <w:rtl w:val="0"/>
        </w:rPr>
        <w:t xml:space="preserve">String:     </w:t>
      </w:r>
      <w:r>
        <w:rPr>
          <w:color w:val="1D1C1D"/>
          <w:shd w:val="clear" w:fill="F8F8F8"/>
          <w:rtl w:val="0"/>
        </w:rPr>
        <w:t xml:space="preserve">                                       </w:t>
      </w:r>
      <w:r>
        <w:rPr>
          <w:b/>
          <w:color w:val="1D1C1D"/>
          <w:shd w:val="clear" w:fill="F8F8F8"/>
          <w:rtl w:val="0"/>
        </w:rPr>
        <w:t xml:space="preserve"> stringbuffer</w:t>
      </w:r>
      <w:r>
        <w:rPr>
          <w:color w:val="1D1C1D"/>
          <w:shd w:val="clear" w:fill="F8F8F8"/>
          <w:rtl w:val="0"/>
        </w:rPr>
        <w:t xml:space="preserve">                               </w:t>
      </w:r>
      <w:r>
        <w:rPr>
          <w:b/>
          <w:color w:val="1D1C1D"/>
          <w:shd w:val="clear" w:fill="F8F8F8"/>
          <w:rtl w:val="0"/>
        </w:rPr>
        <w:t xml:space="preserve">   stringbuilder </w:t>
      </w:r>
      <w:r>
        <w:rPr>
          <w:color w:val="1D1C1D"/>
          <w:shd w:val="clear" w:fill="F8F8F8"/>
          <w:rtl w:val="0"/>
        </w:rPr>
        <w:t xml:space="preserve">    </w:t>
      </w:r>
    </w:p>
    <w:p w14:paraId="000000DD">
      <w:pPr>
        <w:rPr>
          <w:color w:val="1D1C1D"/>
          <w:shd w:val="clear" w:fill="F8F8F8"/>
        </w:rPr>
      </w:pPr>
    </w:p>
    <w:p w14:paraId="000000DE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>A.immutable                                         A.mutable                                     A.mutable</w:t>
      </w:r>
    </w:p>
    <w:p w14:paraId="000000DF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 xml:space="preserve"> </w:t>
      </w:r>
    </w:p>
    <w:p w14:paraId="000000E0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>B.non synchronize                               B.synchronize                               B.non synchronize</w:t>
      </w:r>
    </w:p>
    <w:p w14:paraId="000000E1">
      <w:pPr>
        <w:rPr>
          <w:color w:val="1D1C1D"/>
          <w:shd w:val="clear" w:fill="F8F8F8"/>
        </w:rPr>
      </w:pPr>
    </w:p>
    <w:p w14:paraId="000000E2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>C.final class                                         c.final class                                    c.final class</w:t>
      </w:r>
    </w:p>
    <w:p w14:paraId="000000E3">
      <w:pPr>
        <w:rPr>
          <w:color w:val="1D1C1D"/>
          <w:shd w:val="clear" w:fill="F8F8F8"/>
        </w:rPr>
      </w:pPr>
    </w:p>
    <w:p w14:paraId="000000E4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>D.string class having methods        D.string class having methods        D.string class methods</w:t>
      </w:r>
    </w:p>
    <w:p w14:paraId="000000E5">
      <w:pPr>
        <w:rPr>
          <w:b/>
          <w:color w:val="1D1C1D"/>
          <w:shd w:val="clear" w:fill="F8F8F8"/>
        </w:rPr>
      </w:pPr>
    </w:p>
    <w:p w14:paraId="000000E6">
      <w:pPr>
        <w:rPr>
          <w:b/>
          <w:color w:val="1D1C1D"/>
          <w:shd w:val="clear" w:fill="F8F8F8"/>
        </w:rPr>
      </w:pPr>
      <w:r>
        <w:rPr>
          <w:b/>
          <w:color w:val="1D1C1D"/>
          <w:shd w:val="clear" w:fill="F8F8F8"/>
          <w:rtl w:val="0"/>
        </w:rPr>
        <w:t>String class imp points:</w:t>
      </w:r>
    </w:p>
    <w:p w14:paraId="000000E7">
      <w:pPr>
        <w:rPr>
          <w:b/>
          <w:color w:val="1D1C1D"/>
          <w:shd w:val="clear" w:fill="F8F8F8"/>
        </w:rPr>
      </w:pPr>
    </w:p>
    <w:p w14:paraId="000000E8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>1.In java, a string is a sequence of characters often used to represent text.</w:t>
      </w:r>
    </w:p>
    <w:p w14:paraId="000000E9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>2.strings are objects in java and are instance of the string class ,which is part of the java.lang package.</w:t>
      </w:r>
    </w:p>
    <w:p w14:paraId="000000EA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>3.key features of strings in java:</w:t>
      </w:r>
    </w:p>
    <w:p w14:paraId="000000EB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>Immutable:once a string object is created ,it cannot be changed.</w:t>
      </w:r>
    </w:p>
    <w:p w14:paraId="000000EC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>Any modification to string object is creates , new string object.</w:t>
      </w:r>
    </w:p>
    <w:p w14:paraId="000000ED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>4.Java optimizes memory usage by storing strings in a special area of memory known as the “String pool”.</w:t>
      </w:r>
    </w:p>
    <w:p w14:paraId="000000EE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>5.”If two strings have the same value and are created without using the new keyword they will reference the same object in the string pool”.</w:t>
      </w:r>
    </w:p>
    <w:p w14:paraId="000000EF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>6.we can create a string in java in multiple ways:</w:t>
      </w:r>
    </w:p>
    <w:p w14:paraId="000000F0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>A.using string literals:string str=”hello world”;</w:t>
      </w:r>
    </w:p>
    <w:p w14:paraId="000000F1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>B.using the new keyword</w:t>
      </w:r>
    </w:p>
    <w:p w14:paraId="000000F2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>String str=new String(“Hello world!”);</w:t>
      </w:r>
    </w:p>
    <w:p w14:paraId="000000F3">
      <w:pPr>
        <w:rPr>
          <w:color w:val="1D1C1D"/>
          <w:shd w:val="clear" w:fill="F8F8F8"/>
        </w:rPr>
      </w:pPr>
    </w:p>
    <w:p w14:paraId="000000F4">
      <w:pPr>
        <w:rPr>
          <w:b/>
          <w:color w:val="1D1C1D"/>
          <w:shd w:val="clear" w:fill="F8F8F8"/>
        </w:rPr>
      </w:pPr>
      <w:r>
        <w:rPr>
          <w:b/>
          <w:color w:val="1D1C1D"/>
          <w:shd w:val="clear" w:fill="F8F8F8"/>
          <w:rtl w:val="0"/>
        </w:rPr>
        <w:t>Program 1:</w:t>
      </w:r>
    </w:p>
    <w:p w14:paraId="000000F5">
      <w:pPr>
        <w:rPr>
          <w:b/>
          <w:color w:val="1D1C1D"/>
          <w:shd w:val="clear" w:fill="F8F8F8"/>
        </w:rPr>
      </w:pPr>
      <w:r>
        <w:rPr>
          <w:b/>
          <w:color w:val="1D1C1D"/>
          <w:shd w:val="clear" w:fill="F8F8F8"/>
        </w:rPr>
        <w:drawing>
          <wp:inline distT="114300" distB="114300" distL="114300" distR="114300">
            <wp:extent cx="5943600" cy="1879600"/>
            <wp:effectExtent l="0" t="0" r="0" b="0"/>
            <wp:docPr id="2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3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F6">
      <w:pPr>
        <w:rPr>
          <w:b/>
          <w:color w:val="1D1C1D"/>
          <w:shd w:val="clear" w:fill="F8F8F8"/>
        </w:rPr>
      </w:pPr>
      <w:r>
        <w:rPr>
          <w:b/>
          <w:color w:val="1D1C1D"/>
          <w:shd w:val="clear" w:fill="F8F8F8"/>
          <w:rtl w:val="0"/>
        </w:rPr>
        <w:t>Program 2:</w:t>
      </w:r>
    </w:p>
    <w:p w14:paraId="000000F7">
      <w:pPr>
        <w:rPr>
          <w:b/>
          <w:color w:val="1D1C1D"/>
          <w:shd w:val="clear" w:fill="F8F8F8"/>
        </w:rPr>
      </w:pPr>
      <w:r>
        <w:rPr>
          <w:b/>
          <w:color w:val="1D1C1D"/>
          <w:shd w:val="clear" w:fill="F8F8F8"/>
        </w:rPr>
        <w:drawing>
          <wp:inline distT="114300" distB="114300" distL="114300" distR="114300">
            <wp:extent cx="5943600" cy="1587500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F8">
      <w:pPr>
        <w:rPr>
          <w:b/>
          <w:color w:val="1D1C1D"/>
          <w:shd w:val="clear" w:fill="F8F8F8"/>
        </w:rPr>
      </w:pPr>
    </w:p>
    <w:p w14:paraId="000000F9">
      <w:pPr>
        <w:rPr>
          <w:b/>
          <w:color w:val="1D1C1D"/>
          <w:shd w:val="clear" w:fill="F8F8F8"/>
        </w:rPr>
      </w:pPr>
      <w:r>
        <w:rPr>
          <w:b/>
          <w:color w:val="1D1C1D"/>
          <w:shd w:val="clear" w:fill="F8F8F8"/>
          <w:rtl w:val="0"/>
        </w:rPr>
        <w:t>Program 3:</w:t>
      </w:r>
    </w:p>
    <w:p w14:paraId="000000FA">
      <w:pPr>
        <w:rPr>
          <w:b/>
          <w:color w:val="1D1C1D"/>
          <w:shd w:val="clear" w:fill="F8F8F8"/>
        </w:rPr>
      </w:pPr>
      <w:r>
        <w:rPr>
          <w:b/>
          <w:color w:val="1D1C1D"/>
          <w:shd w:val="clear" w:fill="F8F8F8"/>
        </w:rPr>
        <w:drawing>
          <wp:inline distT="114300" distB="114300" distL="114300" distR="114300">
            <wp:extent cx="5943600" cy="1803400"/>
            <wp:effectExtent l="0" t="0" r="0" b="0"/>
            <wp:docPr id="60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FB">
      <w:pPr>
        <w:rPr>
          <w:b/>
          <w:color w:val="1D1C1D"/>
          <w:shd w:val="clear" w:fill="F8F8F8"/>
        </w:rPr>
      </w:pPr>
      <w:r>
        <w:rPr>
          <w:b/>
          <w:color w:val="1D1C1D"/>
          <w:shd w:val="clear" w:fill="F8F8F8"/>
          <w:rtl w:val="0"/>
        </w:rPr>
        <w:t>Program 4:</w:t>
      </w:r>
    </w:p>
    <w:p w14:paraId="000000FC">
      <w:pPr>
        <w:rPr>
          <w:b/>
          <w:color w:val="1D1C1D"/>
          <w:shd w:val="clear" w:fill="F8F8F8"/>
        </w:rPr>
      </w:pPr>
      <w:r>
        <w:rPr>
          <w:b/>
          <w:color w:val="1D1C1D"/>
          <w:shd w:val="clear" w:fill="F8F8F8"/>
        </w:rPr>
        <w:drawing>
          <wp:inline distT="114300" distB="114300" distL="114300" distR="114300">
            <wp:extent cx="5943600" cy="2108200"/>
            <wp:effectExtent l="0" t="0" r="0" b="0"/>
            <wp:docPr id="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FD">
      <w:pPr>
        <w:rPr>
          <w:b/>
          <w:color w:val="1D1C1D"/>
          <w:shd w:val="clear" w:fill="F8F8F8"/>
        </w:rPr>
      </w:pPr>
    </w:p>
    <w:p w14:paraId="000000FE">
      <w:pPr>
        <w:rPr>
          <w:b/>
          <w:color w:val="1D1C1D"/>
          <w:shd w:val="clear" w:fill="F8F8F8"/>
        </w:rPr>
      </w:pPr>
      <w:r>
        <w:rPr>
          <w:b/>
          <w:color w:val="1D1C1D"/>
          <w:shd w:val="clear" w:fill="F8F8F8"/>
          <w:rtl w:val="0"/>
        </w:rPr>
        <w:t>Program 5:</w:t>
      </w:r>
    </w:p>
    <w:p w14:paraId="000000FF">
      <w:pPr>
        <w:rPr>
          <w:b/>
          <w:color w:val="1D1C1D"/>
          <w:shd w:val="clear" w:fill="F8F8F8"/>
        </w:rPr>
      </w:pPr>
      <w:r>
        <w:rPr>
          <w:b/>
          <w:color w:val="1D1C1D"/>
          <w:shd w:val="clear" w:fill="F8F8F8"/>
        </w:rPr>
        <w:drawing>
          <wp:inline distT="114300" distB="114300" distL="114300" distR="114300">
            <wp:extent cx="5943600" cy="1587500"/>
            <wp:effectExtent l="0" t="0" r="0" b="0"/>
            <wp:docPr id="4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00">
      <w:pPr>
        <w:rPr>
          <w:b/>
          <w:color w:val="1D1C1D"/>
          <w:shd w:val="clear" w:fill="F8F8F8"/>
        </w:rPr>
      </w:pPr>
    </w:p>
    <w:p w14:paraId="00000101">
      <w:pPr>
        <w:rPr>
          <w:b/>
          <w:color w:val="1D1C1D"/>
          <w:shd w:val="clear" w:fill="F8F8F8"/>
        </w:rPr>
      </w:pPr>
    </w:p>
    <w:p w14:paraId="00000102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Date:13-08-2024</w:t>
      </w:r>
    </w:p>
    <w:p w14:paraId="00000103">
      <w:pPr>
        <w:rPr>
          <w:rFonts w:ascii="Times New Roman" w:hAnsi="Times New Roman" w:eastAsia="Times New Roman" w:cs="Times New Roman"/>
          <w:b/>
        </w:rPr>
      </w:pPr>
    </w:p>
    <w:p w14:paraId="00000104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Day 7</w:t>
      </w:r>
    </w:p>
    <w:p w14:paraId="00000105">
      <w:pPr>
        <w:rPr>
          <w:rFonts w:ascii="Times New Roman" w:hAnsi="Times New Roman" w:eastAsia="Times New Roman" w:cs="Times New Roman"/>
          <w:b/>
        </w:rPr>
      </w:pPr>
    </w:p>
    <w:p w14:paraId="00000106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Q.Can we made our class is immutable?</w:t>
      </w:r>
    </w:p>
    <w:p w14:paraId="00000107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Sol:we can declare as the final class,and attributes of class private and finally.</w:t>
      </w:r>
    </w:p>
    <w:p w14:paraId="00000108">
      <w:pPr>
        <w:rPr>
          <w:rFonts w:ascii="Times New Roman" w:hAnsi="Times New Roman" w:eastAsia="Times New Roman" w:cs="Times New Roman"/>
        </w:rPr>
      </w:pPr>
    </w:p>
    <w:p w14:paraId="00000109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We can create our own immutable class:</w:t>
      </w:r>
    </w:p>
    <w:p w14:paraId="0000010A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1.we can declare class as final.</w:t>
      </w:r>
    </w:p>
    <w:p w14:paraId="0000010B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2.The class is declared as final so that it cannot be subclassed.</w:t>
      </w:r>
    </w:p>
    <w:p w14:paraId="0000010C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Program 1:</w:t>
      </w:r>
    </w:p>
    <w:p w14:paraId="0000010D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4229100"/>
            <wp:effectExtent l="0" t="0" r="0" b="0"/>
            <wp:docPr id="39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4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0E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Main class:</w:t>
      </w:r>
    </w:p>
    <w:p w14:paraId="0000010F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1879600"/>
            <wp:effectExtent l="0" t="0" r="0" b="0"/>
            <wp:docPr id="2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10">
      <w:pPr>
        <w:spacing w:before="240" w:after="24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Object class methods:</w:t>
      </w:r>
    </w:p>
    <w:p w14:paraId="00000111">
      <w:pPr>
        <w:spacing w:before="240" w:after="24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b/>
          <w:rtl w:val="0"/>
        </w:rPr>
        <w:tab/>
      </w:r>
      <w:r>
        <w:rPr>
          <w:rFonts w:ascii="Times New Roman" w:hAnsi="Times New Roman" w:eastAsia="Times New Roman" w:cs="Times New Roman"/>
          <w:rtl w:val="0"/>
        </w:rPr>
        <w:t>-toString()</w:t>
      </w:r>
    </w:p>
    <w:p w14:paraId="00000112">
      <w:pPr>
        <w:spacing w:before="240" w:after="24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ab/>
      </w:r>
      <w:r>
        <w:rPr>
          <w:rFonts w:ascii="Times New Roman" w:hAnsi="Times New Roman" w:eastAsia="Times New Roman" w:cs="Times New Roman"/>
          <w:rtl w:val="0"/>
        </w:rPr>
        <w:t>-hashCode();</w:t>
      </w:r>
    </w:p>
    <w:p w14:paraId="00000113">
      <w:pPr>
        <w:spacing w:before="240" w:after="24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Program2:</w:t>
      </w:r>
    </w:p>
    <w:p w14:paraId="00000114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3733800"/>
            <wp:effectExtent l="0" t="0" r="0" b="0"/>
            <wp:docPr id="70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6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15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Main class:</w:t>
      </w:r>
    </w:p>
    <w:p w14:paraId="00000116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1447800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17">
      <w:pPr>
        <w:rPr>
          <w:rFonts w:ascii="Times New Roman" w:hAnsi="Times New Roman" w:eastAsia="Times New Roman" w:cs="Times New Roman"/>
          <w:b/>
        </w:rPr>
      </w:pPr>
    </w:p>
    <w:p w14:paraId="00000118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Program3:</w:t>
      </w:r>
    </w:p>
    <w:p w14:paraId="00000119">
      <w:pPr>
        <w:rPr>
          <w:rFonts w:ascii="Times New Roman" w:hAnsi="Times New Roman" w:eastAsia="Times New Roman" w:cs="Times New Roman"/>
          <w:b/>
        </w:rPr>
      </w:pPr>
    </w:p>
    <w:p w14:paraId="0000011A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Immutable String:</w:t>
      </w:r>
    </w:p>
    <w:p w14:paraId="0000011B">
      <w:pPr>
        <w:rPr>
          <w:rFonts w:ascii="Times New Roman" w:hAnsi="Times New Roman" w:eastAsia="Times New Roman" w:cs="Times New Roman"/>
          <w:b/>
        </w:rPr>
      </w:pPr>
    </w:p>
    <w:p w14:paraId="0000011C">
      <w:pPr>
        <w:rPr>
          <w:rFonts w:ascii="Times New Roman" w:hAnsi="Times New Roman" w:eastAsia="Times New Roman" w:cs="Times New Roman"/>
          <w:b/>
        </w:rPr>
      </w:pPr>
    </w:p>
    <w:p w14:paraId="0000011D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3467100"/>
            <wp:effectExtent l="0" t="0" r="0" b="0"/>
            <wp:docPr id="4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1E">
      <w:pPr>
        <w:rPr>
          <w:rFonts w:ascii="Times New Roman" w:hAnsi="Times New Roman" w:eastAsia="Times New Roman" w:cs="Times New Roman"/>
          <w:b/>
        </w:rPr>
      </w:pPr>
    </w:p>
    <w:p w14:paraId="0000011F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1308100"/>
            <wp:effectExtent l="0" t="0" r="0" b="0"/>
            <wp:docPr id="54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6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20">
      <w:pPr>
        <w:rPr>
          <w:rFonts w:ascii="Times New Roman" w:hAnsi="Times New Roman" w:eastAsia="Times New Roman" w:cs="Times New Roman"/>
          <w:b/>
        </w:rPr>
      </w:pPr>
    </w:p>
    <w:p w14:paraId="00000121">
      <w:pPr>
        <w:rPr>
          <w:rFonts w:ascii="Times New Roman" w:hAnsi="Times New Roman" w:eastAsia="Times New Roman" w:cs="Times New Roman"/>
          <w:b/>
        </w:rPr>
      </w:pPr>
    </w:p>
    <w:p w14:paraId="00000122">
      <w:pPr>
        <w:spacing w:before="240" w:after="24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Interfaces:</w:t>
      </w:r>
    </w:p>
    <w:p w14:paraId="00000123">
      <w:pPr>
        <w:spacing w:before="240" w:after="24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1. Interface is a keyword.</w:t>
      </w:r>
    </w:p>
    <w:p w14:paraId="00000124">
      <w:pPr>
        <w:spacing w:before="240" w:after="24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2. We can declare methods signature only but not implementation.</w:t>
      </w:r>
    </w:p>
    <w:p w14:paraId="00000125">
      <w:pPr>
        <w:spacing w:before="240" w:after="24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3. By default all interface methods are abstract.</w:t>
      </w:r>
    </w:p>
    <w:p w14:paraId="00000126">
      <w:pPr>
        <w:spacing w:before="240" w:after="24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4. If any class implements interface, that class should be override all interface methods, otherwise the class will be showing compile time error.</w:t>
      </w:r>
    </w:p>
    <w:p w14:paraId="00000127">
      <w:pPr>
        <w:spacing w:before="240" w:after="24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5. We can’t create object to interface. But we can create reference to interface.</w:t>
      </w:r>
    </w:p>
    <w:p w14:paraId="00000128">
      <w:pPr>
        <w:spacing w:before="240" w:after="24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6. We can declare variables inside interface, all are public static final (default).</w:t>
      </w:r>
    </w:p>
    <w:p w14:paraId="00000129">
      <w:pPr>
        <w:spacing w:before="240" w:after="24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7. Java will support Multiple Inheritance through interfaces.</w:t>
      </w:r>
    </w:p>
    <w:p w14:paraId="0000012A">
      <w:pPr>
        <w:spacing w:before="240" w:after="24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8. One class can implements Interface.</w:t>
      </w:r>
    </w:p>
    <w:p w14:paraId="0000012B">
      <w:pPr>
        <w:spacing w:before="240" w:after="24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9. One interface can extends other interface.</w:t>
      </w:r>
    </w:p>
    <w:p w14:paraId="0000012C">
      <w:pPr>
        <w:spacing w:before="240" w:after="24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Program1:Book interface</w:t>
      </w:r>
    </w:p>
    <w:p w14:paraId="0000012D">
      <w:pPr>
        <w:spacing w:before="240" w:after="24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4981575" cy="2352675"/>
            <wp:effectExtent l="0" t="0" r="0" b="0"/>
            <wp:docPr id="3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2E">
      <w:pPr>
        <w:spacing w:before="240" w:after="24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drawing>
          <wp:inline distT="114300" distB="114300" distL="114300" distR="114300">
            <wp:extent cx="5943600" cy="3759200"/>
            <wp:effectExtent l="0" t="0" r="0" b="0"/>
            <wp:docPr id="4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2F">
      <w:pPr>
        <w:spacing w:before="240" w:after="240"/>
        <w:rPr>
          <w:rFonts w:ascii="Times New Roman" w:hAnsi="Times New Roman" w:eastAsia="Times New Roman" w:cs="Times New Roman"/>
          <w:b/>
        </w:rPr>
      </w:pPr>
    </w:p>
    <w:p w14:paraId="00000130">
      <w:pPr>
        <w:spacing w:before="240" w:after="240" w:line="273" w:lineRule="auto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Program2:  Book Interface</w:t>
      </w:r>
    </w:p>
    <w:p w14:paraId="00000131">
      <w:pPr>
        <w:spacing w:before="240" w:after="24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705475" cy="251460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32">
      <w:pPr>
        <w:spacing w:before="240" w:after="24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3556000"/>
            <wp:effectExtent l="0" t="0" r="0" b="0"/>
            <wp:docPr id="4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4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33">
      <w:pPr>
        <w:spacing w:before="240" w:after="24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Program3:</w:t>
      </w:r>
    </w:p>
    <w:p w14:paraId="00000134">
      <w:pPr>
        <w:spacing w:before="240" w:after="24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753100" cy="2371725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35">
      <w:pPr>
        <w:spacing w:before="240" w:after="24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15025" cy="1685925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36">
      <w:pPr>
        <w:spacing w:before="240" w:after="24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3606800"/>
            <wp:effectExtent l="0" t="0" r="0" b="0"/>
            <wp:docPr id="74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77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37">
      <w:pPr>
        <w:spacing w:before="240" w:after="240"/>
        <w:rPr>
          <w:rFonts w:ascii="Times New Roman" w:hAnsi="Times New Roman" w:eastAsia="Times New Roman" w:cs="Times New Roman"/>
          <w:b/>
        </w:rPr>
      </w:pPr>
    </w:p>
    <w:p w14:paraId="00000138">
      <w:pPr>
        <w:spacing w:before="240" w:after="240" w:line="273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 xml:space="preserve"> Program 4:</w:t>
      </w:r>
    </w:p>
    <w:p w14:paraId="00000139">
      <w:pPr>
        <w:spacing w:before="240" w:after="240" w:line="273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114300" distB="114300" distL="114300" distR="114300">
            <wp:extent cx="5753100" cy="2371725"/>
            <wp:effectExtent l="0" t="0" r="0" b="0"/>
            <wp:docPr id="8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3A">
      <w:pPr>
        <w:spacing w:before="240" w:after="240" w:line="273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114300" distB="114300" distL="114300" distR="114300">
            <wp:extent cx="5686425" cy="2181225"/>
            <wp:effectExtent l="0" t="0" r="0" b="0"/>
            <wp:docPr id="3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9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3B">
      <w:pPr>
        <w:spacing w:before="240" w:after="240" w:line="273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114300" distB="114300" distL="114300" distR="114300">
            <wp:extent cx="5724525" cy="2028825"/>
            <wp:effectExtent l="0" t="0" r="0" b="0"/>
            <wp:docPr id="53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6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3C">
      <w:pPr>
        <w:spacing w:before="240" w:after="240" w:line="273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114300" distB="114300" distL="114300" distR="114300">
            <wp:extent cx="5943600" cy="408940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3D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Date:14/08/2024</w:t>
      </w:r>
    </w:p>
    <w:p w14:paraId="0000013E">
      <w:pPr>
        <w:rPr>
          <w:rFonts w:ascii="Times New Roman" w:hAnsi="Times New Roman" w:eastAsia="Times New Roman" w:cs="Times New Roman"/>
          <w:b/>
        </w:rPr>
      </w:pPr>
    </w:p>
    <w:p w14:paraId="0000013F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Day 8</w:t>
      </w:r>
    </w:p>
    <w:p w14:paraId="00000140">
      <w:pPr>
        <w:rPr>
          <w:rFonts w:ascii="Times New Roman" w:hAnsi="Times New Roman" w:eastAsia="Times New Roman" w:cs="Times New Roman"/>
          <w:b/>
        </w:rPr>
      </w:pPr>
    </w:p>
    <w:p w14:paraId="00000141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Abstract class:</w:t>
      </w:r>
    </w:p>
    <w:p w14:paraId="00000142">
      <w:pPr>
        <w:rPr>
          <w:rFonts w:ascii="Times New Roman" w:hAnsi="Times New Roman" w:eastAsia="Times New Roman" w:cs="Times New Roman"/>
          <w:b/>
        </w:rPr>
      </w:pPr>
    </w:p>
    <w:p w14:paraId="00000143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1.Abstract is a keyword.</w:t>
      </w:r>
    </w:p>
    <w:p w14:paraId="00000144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2.Abstract class having abstract methods and concret(implemented).</w:t>
      </w:r>
    </w:p>
    <w:p w14:paraId="00000145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3.If any class having one abstract method ,that class should be declare as abstract keyword,otherwise that class should be showing compile time error.</w:t>
      </w:r>
    </w:p>
    <w:p w14:paraId="00000146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4.If any class extends abstract class that class should be override all abstract class otherwise that class showing compile time error.</w:t>
      </w:r>
    </w:p>
    <w:p w14:paraId="00000147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5.We can’t create object to abstract class,but we can create reference to abstract class.</w:t>
      </w:r>
    </w:p>
    <w:p w14:paraId="00000148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6.we can declare abstract class with zero abstract methods.</w:t>
      </w:r>
    </w:p>
    <w:p w14:paraId="00000149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7.we can create constructor to abstract class.</w:t>
      </w:r>
    </w:p>
    <w:p w14:paraId="0000014A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8.we can access abstract class constructor through sub class object creation.</w:t>
      </w:r>
    </w:p>
    <w:p w14:paraId="0000014B">
      <w:pPr>
        <w:rPr>
          <w:rFonts w:ascii="Times New Roman" w:hAnsi="Times New Roman" w:eastAsia="Times New Roman" w:cs="Times New Roman"/>
        </w:rPr>
      </w:pPr>
    </w:p>
    <w:p w14:paraId="0000014C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Program1:</w:t>
      </w:r>
    </w:p>
    <w:p w14:paraId="0000014D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1968500"/>
            <wp:effectExtent l="0" t="0" r="0" b="0"/>
            <wp:docPr id="3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4E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 xml:space="preserve"> </w:t>
      </w: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2235200"/>
            <wp:effectExtent l="0" t="0" r="0" b="0"/>
            <wp:docPr id="3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2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4F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Program 2:</w:t>
      </w:r>
    </w:p>
    <w:p w14:paraId="00000150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2108200"/>
            <wp:effectExtent l="0" t="0" r="0" b="0"/>
            <wp:docPr id="34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7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51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2692400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52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Program 3:</w:t>
      </w:r>
    </w:p>
    <w:p w14:paraId="00000153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2235200"/>
            <wp:effectExtent l="0" t="0" r="0" b="0"/>
            <wp:docPr id="44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3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54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2463800"/>
            <wp:effectExtent l="0" t="0" r="0" b="0"/>
            <wp:docPr id="56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4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55">
      <w:pPr>
        <w:spacing w:before="240" w:after="240" w:line="273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Program 4:</w:t>
      </w:r>
    </w:p>
    <w:p w14:paraId="00000156">
      <w:pPr>
        <w:spacing w:before="240" w:after="240" w:line="273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114300" distB="114300" distL="114300" distR="114300">
            <wp:extent cx="5943600" cy="2514600"/>
            <wp:effectExtent l="0" t="0" r="0" b="0"/>
            <wp:docPr id="8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75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57">
      <w:pPr>
        <w:spacing w:before="240" w:after="240"/>
        <w:rPr>
          <w:rFonts w:ascii="Times New Roman" w:hAnsi="Times New Roman" w:eastAsia="Times New Roman" w:cs="Times New Roman"/>
          <w:b/>
        </w:rPr>
      </w:pPr>
    </w:p>
    <w:p w14:paraId="00000158">
      <w:pPr>
        <w:rPr>
          <w:rFonts w:ascii="Times New Roman" w:hAnsi="Times New Roman" w:eastAsia="Times New Roman" w:cs="Times New Roman"/>
          <w:b/>
        </w:rPr>
      </w:pPr>
    </w:p>
    <w:p w14:paraId="00000159">
      <w:pPr>
        <w:rPr>
          <w:b/>
          <w:color w:val="1D1C1D"/>
          <w:shd w:val="clear" w:fill="F8F8F8"/>
        </w:rPr>
      </w:pPr>
    </w:p>
    <w:p w14:paraId="0000015A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Date:16/08/2024</w:t>
      </w:r>
    </w:p>
    <w:p w14:paraId="0000015B">
      <w:pPr>
        <w:rPr>
          <w:rFonts w:ascii="Times New Roman" w:hAnsi="Times New Roman" w:eastAsia="Times New Roman" w:cs="Times New Roman"/>
          <w:b/>
        </w:rPr>
      </w:pPr>
    </w:p>
    <w:p w14:paraId="0000015C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Day 9</w:t>
      </w:r>
    </w:p>
    <w:p w14:paraId="0000015D">
      <w:pPr>
        <w:rPr>
          <w:rFonts w:ascii="Times New Roman" w:hAnsi="Times New Roman" w:eastAsia="Times New Roman" w:cs="Times New Roman"/>
          <w:b/>
        </w:rPr>
      </w:pPr>
    </w:p>
    <w:p w14:paraId="0000015E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Application 3:(Integrated application)</w:t>
      </w:r>
    </w:p>
    <w:p w14:paraId="0000015F">
      <w:pPr>
        <w:rPr>
          <w:rFonts w:ascii="Times New Roman" w:hAnsi="Times New Roman" w:eastAsia="Times New Roman" w:cs="Times New Roman"/>
          <w:b/>
        </w:rPr>
      </w:pPr>
    </w:p>
    <w:p w14:paraId="00000160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1397000"/>
            <wp:effectExtent l="0" t="0" r="0" b="0"/>
            <wp:docPr id="4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8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61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2184400"/>
            <wp:effectExtent l="0" t="0" r="0" b="0"/>
            <wp:docPr id="55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3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62">
      <w:pPr>
        <w:rPr>
          <w:rFonts w:ascii="Times New Roman" w:hAnsi="Times New Roman" w:eastAsia="Times New Roman" w:cs="Times New Roman"/>
          <w:b/>
        </w:rPr>
      </w:pPr>
    </w:p>
    <w:p w14:paraId="00000163">
      <w:pPr>
        <w:rPr>
          <w:rFonts w:ascii="Times New Roman" w:hAnsi="Times New Roman" w:eastAsia="Times New Roman" w:cs="Times New Roman"/>
          <w:b/>
        </w:rPr>
      </w:pPr>
    </w:p>
    <w:p w14:paraId="00000164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2387600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3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3505200"/>
            <wp:effectExtent l="0" t="0" r="0" b="0"/>
            <wp:docPr id="46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5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65">
      <w:pPr>
        <w:rPr>
          <w:rFonts w:ascii="Times New Roman" w:hAnsi="Times New Roman" w:eastAsia="Times New Roman" w:cs="Times New Roman"/>
          <w:b/>
        </w:rPr>
      </w:pPr>
    </w:p>
    <w:p w14:paraId="00000166">
      <w:pPr>
        <w:rPr>
          <w:rFonts w:ascii="Times New Roman" w:hAnsi="Times New Roman" w:eastAsia="Times New Roman" w:cs="Times New Roman"/>
          <w:b/>
        </w:rPr>
      </w:pPr>
    </w:p>
    <w:p w14:paraId="00000167">
      <w:pPr>
        <w:rPr>
          <w:rFonts w:ascii="Times New Roman" w:hAnsi="Times New Roman" w:eastAsia="Times New Roman" w:cs="Times New Roman"/>
          <w:b/>
        </w:rPr>
      </w:pPr>
    </w:p>
    <w:p w14:paraId="00000168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Date:19/08/2024</w:t>
      </w:r>
    </w:p>
    <w:p w14:paraId="00000169">
      <w:pPr>
        <w:rPr>
          <w:rFonts w:ascii="Times New Roman" w:hAnsi="Times New Roman" w:eastAsia="Times New Roman" w:cs="Times New Roman"/>
          <w:b/>
        </w:rPr>
      </w:pPr>
    </w:p>
    <w:p w14:paraId="0000016A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Day 10</w:t>
      </w:r>
    </w:p>
    <w:p w14:paraId="0000016B">
      <w:pPr>
        <w:rPr>
          <w:rFonts w:ascii="Times New Roman" w:hAnsi="Times New Roman" w:eastAsia="Times New Roman" w:cs="Times New Roman"/>
          <w:b/>
        </w:rPr>
      </w:pPr>
    </w:p>
    <w:p w14:paraId="0000016C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>1. Exception Handling is a Mechanism.</w:t>
      </w:r>
    </w:p>
    <w:p w14:paraId="0000016D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>2. Exceptions are inbuilt mechanism of JAVA.</w:t>
      </w:r>
    </w:p>
    <w:p w14:paraId="0000016E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>3. All Exception are executed while abnormal conditions only.</w:t>
      </w:r>
    </w:p>
    <w:p w14:paraId="0000016F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>4. Normal flow it won’t execute any exceptions.</w:t>
      </w:r>
    </w:p>
    <w:p w14:paraId="00000170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>5. Once any exceptions are occuring in java, then remaining lines of code is unreachable.</w:t>
      </w:r>
    </w:p>
    <w:p w14:paraId="00000171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>6</w:t>
      </w:r>
      <w:r>
        <w:rPr>
          <w:b/>
          <w:color w:val="1D1C1D"/>
          <w:shd w:val="clear" w:fill="F8F8F8"/>
          <w:rtl w:val="0"/>
        </w:rPr>
        <w:t xml:space="preserve">.  </w:t>
      </w:r>
      <w:r>
        <w:rPr>
          <w:color w:val="1D1C1D"/>
          <w:shd w:val="clear" w:fill="F8F8F8"/>
          <w:rtl w:val="0"/>
        </w:rPr>
        <w:t>Java.lang.Throwable is super class for Exception and Error.</w:t>
      </w:r>
    </w:p>
    <w:p w14:paraId="00000172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>7. There are two types of Exceptions in JAVA.</w:t>
      </w:r>
    </w:p>
    <w:p w14:paraId="00000173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>a. Checked Exceptions</w:t>
      </w:r>
    </w:p>
    <w:p w14:paraId="00000174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>b. Unchecked Exceptions</w:t>
      </w:r>
    </w:p>
    <w:p w14:paraId="00000175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>8. All Checked Exceptions are compile time exceptions.</w:t>
      </w:r>
    </w:p>
    <w:p w14:paraId="00000176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>9. All Unchecked Exceptions are Run time exceptions.</w:t>
      </w:r>
    </w:p>
    <w:p w14:paraId="00000177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>10. There are 5 keywords in Exception Handling:</w:t>
      </w:r>
    </w:p>
    <w:p w14:paraId="00000178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>a.Try   b. catch()</w:t>
      </w:r>
      <w:r>
        <w:rPr>
          <w:color w:val="1D1C1D"/>
          <w:shd w:val="clear" w:fill="F8F8F8"/>
          <w:rtl w:val="0"/>
        </w:rPr>
        <w:tab/>
      </w:r>
      <w:r>
        <w:rPr>
          <w:color w:val="1D1C1D"/>
          <w:shd w:val="clear" w:fill="F8F8F8"/>
          <w:rtl w:val="0"/>
        </w:rPr>
        <w:t xml:space="preserve">c.finally  </w:t>
      </w:r>
      <w:r>
        <w:rPr>
          <w:color w:val="1D1C1D"/>
          <w:shd w:val="clear" w:fill="F8F8F8"/>
          <w:rtl w:val="0"/>
        </w:rPr>
        <w:tab/>
      </w:r>
      <w:r>
        <w:rPr>
          <w:color w:val="1D1C1D"/>
          <w:shd w:val="clear" w:fill="F8F8F8"/>
          <w:rtl w:val="0"/>
        </w:rPr>
        <w:t xml:space="preserve">d. throws </w:t>
      </w:r>
      <w:r>
        <w:rPr>
          <w:color w:val="1D1C1D"/>
          <w:shd w:val="clear" w:fill="F8F8F8"/>
          <w:rtl w:val="0"/>
        </w:rPr>
        <w:tab/>
      </w:r>
      <w:r>
        <w:rPr>
          <w:color w:val="1D1C1D"/>
          <w:shd w:val="clear" w:fill="F8F8F8"/>
          <w:rtl w:val="0"/>
        </w:rPr>
        <w:t>e.throw</w:t>
      </w:r>
    </w:p>
    <w:p w14:paraId="00000179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>11. Try is for business logic.</w:t>
      </w:r>
    </w:p>
    <w:p w14:paraId="0000017A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>12. Catch is for handling exceptions.</w:t>
      </w:r>
    </w:p>
    <w:p w14:paraId="0000017B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>13. Finally is block, if exception is occur or not finally block will be executed.</w:t>
      </w:r>
    </w:p>
    <w:p w14:paraId="0000017C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>14. Throws an exception will be executed method by method.</w:t>
      </w:r>
    </w:p>
    <w:p w14:paraId="0000017D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>15. Throw is for runtime exceptions and will call predefined exceptions or user defined exceptions.</w:t>
      </w:r>
    </w:p>
    <w:p w14:paraId="0000017E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>16. Try followed by either catch block or finally block.</w:t>
      </w:r>
    </w:p>
    <w:p w14:paraId="0000017F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>17. We should follow exception hierarchy.</w:t>
      </w:r>
    </w:p>
    <w:p w14:paraId="00000180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>18. We can create our own (user defined) exceptions.</w:t>
      </w:r>
    </w:p>
    <w:p w14:paraId="00000181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>19. Our own exception extends Exception or Runtime Exception.</w:t>
      </w:r>
    </w:p>
    <w:p w14:paraId="00000182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>20. All Exception classes are in to java.lang package.</w:t>
      </w:r>
    </w:p>
    <w:p w14:paraId="00000183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>21. There is two exceptions in class, Developer should be handle one after one.</w:t>
      </w:r>
    </w:p>
    <w:p w14:paraId="00000184">
      <w:pPr>
        <w:rPr>
          <w:color w:val="1D1C1D"/>
          <w:shd w:val="clear" w:fill="F8F8F8"/>
        </w:rPr>
      </w:pPr>
      <w:r>
        <w:rPr>
          <w:color w:val="1D1C1D"/>
          <w:shd w:val="clear" w:fill="F8F8F8"/>
          <w:rtl w:val="0"/>
        </w:rPr>
        <w:t>22. Developer can’t handle Errors.</w:t>
      </w:r>
    </w:p>
    <w:p w14:paraId="00000185">
      <w:pPr>
        <w:rPr>
          <w:color w:val="1D1C1D"/>
          <w:shd w:val="clear" w:fill="F8F8F8"/>
        </w:rPr>
      </w:pPr>
    </w:p>
    <w:p w14:paraId="00000186">
      <w:pPr>
        <w:rPr>
          <w:b/>
          <w:color w:val="1D1C1D"/>
          <w:sz w:val="23"/>
          <w:szCs w:val="23"/>
          <w:shd w:val="clear" w:fill="F8F8F8"/>
        </w:rPr>
      </w:pPr>
      <w:r>
        <w:rPr>
          <w:b/>
          <w:color w:val="1D1C1D"/>
          <w:sz w:val="23"/>
          <w:szCs w:val="23"/>
          <w:shd w:val="clear" w:fill="F8F8F8"/>
          <w:rtl w:val="0"/>
        </w:rPr>
        <w:t xml:space="preserve">Program 1: </w:t>
      </w:r>
    </w:p>
    <w:p w14:paraId="00000187">
      <w:pPr>
        <w:rPr>
          <w:b/>
          <w:color w:val="1D1C1D"/>
          <w:sz w:val="23"/>
          <w:szCs w:val="23"/>
          <w:shd w:val="clear" w:fill="F8F8F8"/>
        </w:rPr>
      </w:pPr>
    </w:p>
    <w:p w14:paraId="00000188">
      <w:pPr>
        <w:rPr>
          <w:b/>
          <w:color w:val="1D1C1D"/>
          <w:sz w:val="23"/>
          <w:szCs w:val="23"/>
          <w:shd w:val="clear" w:fill="F8F8F8"/>
        </w:rPr>
      </w:pPr>
      <w:r>
        <w:rPr>
          <w:b/>
          <w:color w:val="1D1C1D"/>
          <w:sz w:val="23"/>
          <w:szCs w:val="23"/>
          <w:shd w:val="clear" w:fill="F8F8F8"/>
        </w:rPr>
        <w:drawing>
          <wp:inline distT="114300" distB="114300" distL="114300" distR="114300">
            <wp:extent cx="5943600" cy="1409700"/>
            <wp:effectExtent l="0" t="0" r="0" b="0"/>
            <wp:docPr id="82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81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89">
      <w:pPr>
        <w:rPr>
          <w:b/>
          <w:color w:val="1D1C1D"/>
          <w:sz w:val="23"/>
          <w:szCs w:val="23"/>
          <w:shd w:val="clear" w:fill="F8F8F8"/>
        </w:rPr>
      </w:pPr>
    </w:p>
    <w:p w14:paraId="0000018A">
      <w:pPr>
        <w:rPr>
          <w:b/>
          <w:color w:val="1D1C1D"/>
          <w:sz w:val="23"/>
          <w:szCs w:val="23"/>
          <w:shd w:val="clear" w:fill="F8F8F8"/>
        </w:rPr>
      </w:pPr>
      <w:r>
        <w:rPr>
          <w:b/>
          <w:color w:val="1D1C1D"/>
          <w:sz w:val="23"/>
          <w:szCs w:val="23"/>
          <w:shd w:val="clear" w:fill="F8F8F8"/>
          <w:rtl w:val="0"/>
        </w:rPr>
        <w:t>Program 2:</w:t>
      </w:r>
    </w:p>
    <w:p w14:paraId="0000018B">
      <w:pPr>
        <w:rPr>
          <w:b/>
          <w:color w:val="1D1C1D"/>
          <w:sz w:val="23"/>
          <w:szCs w:val="23"/>
          <w:shd w:val="clear" w:fill="F8F8F8"/>
        </w:rPr>
      </w:pPr>
    </w:p>
    <w:p w14:paraId="0000018C">
      <w:pPr>
        <w:rPr>
          <w:b/>
          <w:color w:val="1D1C1D"/>
          <w:sz w:val="23"/>
          <w:szCs w:val="23"/>
          <w:shd w:val="clear" w:fill="F8F8F8"/>
        </w:rPr>
      </w:pPr>
      <w:r>
        <w:rPr>
          <w:b/>
          <w:color w:val="1D1C1D"/>
          <w:sz w:val="23"/>
          <w:szCs w:val="23"/>
          <w:shd w:val="clear" w:fill="F8F8F8"/>
        </w:rPr>
        <w:drawing>
          <wp:inline distT="114300" distB="114300" distL="114300" distR="114300">
            <wp:extent cx="5943600" cy="4445000"/>
            <wp:effectExtent l="0" t="0" r="0" b="0"/>
            <wp:docPr id="57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76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8D">
      <w:pPr>
        <w:rPr>
          <w:b/>
          <w:color w:val="1D1C1D"/>
          <w:sz w:val="23"/>
          <w:szCs w:val="23"/>
          <w:shd w:val="clear" w:fill="F8F8F8"/>
        </w:rPr>
      </w:pPr>
    </w:p>
    <w:p w14:paraId="0000018E">
      <w:pPr>
        <w:rPr>
          <w:b/>
          <w:color w:val="1D1C1D"/>
          <w:sz w:val="23"/>
          <w:szCs w:val="23"/>
          <w:shd w:val="clear" w:fill="F8F8F8"/>
        </w:rPr>
      </w:pPr>
      <w:r>
        <w:rPr>
          <w:b/>
          <w:color w:val="1D1C1D"/>
          <w:sz w:val="23"/>
          <w:szCs w:val="23"/>
          <w:shd w:val="clear" w:fill="F8F8F8"/>
          <w:rtl w:val="0"/>
        </w:rPr>
        <w:t>Program 3:</w:t>
      </w:r>
    </w:p>
    <w:p w14:paraId="0000018F">
      <w:pPr>
        <w:rPr>
          <w:b/>
          <w:color w:val="1D1C1D"/>
          <w:sz w:val="23"/>
          <w:szCs w:val="23"/>
          <w:shd w:val="clear" w:fill="F8F8F8"/>
        </w:rPr>
      </w:pPr>
    </w:p>
    <w:p w14:paraId="00000190">
      <w:pPr>
        <w:rPr>
          <w:b/>
          <w:color w:val="1D1C1D"/>
          <w:sz w:val="23"/>
          <w:szCs w:val="23"/>
          <w:shd w:val="clear" w:fill="F8F8F8"/>
        </w:rPr>
      </w:pPr>
      <w:r>
        <w:rPr>
          <w:b/>
          <w:color w:val="1D1C1D"/>
          <w:sz w:val="23"/>
          <w:szCs w:val="23"/>
          <w:shd w:val="clear" w:fill="F8F8F8"/>
        </w:rPr>
        <w:drawing>
          <wp:inline distT="114300" distB="114300" distL="114300" distR="114300">
            <wp:extent cx="5943600" cy="4889500"/>
            <wp:effectExtent l="0" t="0" r="0" 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7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91">
      <w:pPr>
        <w:rPr>
          <w:b/>
          <w:color w:val="1D1C1D"/>
          <w:sz w:val="23"/>
          <w:szCs w:val="23"/>
          <w:shd w:val="clear" w:fill="F8F8F8"/>
        </w:rPr>
      </w:pPr>
    </w:p>
    <w:p w14:paraId="00000192">
      <w:pPr>
        <w:rPr>
          <w:b/>
          <w:color w:val="1D1C1D"/>
          <w:sz w:val="23"/>
          <w:szCs w:val="23"/>
          <w:shd w:val="clear" w:fill="F8F8F8"/>
        </w:rPr>
      </w:pPr>
      <w:r>
        <w:rPr>
          <w:b/>
          <w:color w:val="1D1C1D"/>
          <w:sz w:val="23"/>
          <w:szCs w:val="23"/>
          <w:shd w:val="clear" w:fill="F8F8F8"/>
          <w:rtl w:val="0"/>
        </w:rPr>
        <w:t>Program 4:</w:t>
      </w:r>
    </w:p>
    <w:p w14:paraId="00000193">
      <w:pPr>
        <w:rPr>
          <w:b/>
          <w:color w:val="1D1C1D"/>
          <w:sz w:val="23"/>
          <w:szCs w:val="23"/>
          <w:shd w:val="clear" w:fill="F8F8F8"/>
        </w:rPr>
      </w:pPr>
    </w:p>
    <w:p w14:paraId="00000194">
      <w:pPr>
        <w:rPr>
          <w:b/>
          <w:color w:val="1D1C1D"/>
          <w:sz w:val="23"/>
          <w:szCs w:val="23"/>
          <w:shd w:val="clear" w:fill="F8F8F8"/>
        </w:rPr>
      </w:pPr>
      <w:r>
        <w:rPr>
          <w:b/>
          <w:color w:val="1D1C1D"/>
          <w:sz w:val="23"/>
          <w:szCs w:val="23"/>
          <w:shd w:val="clear" w:fill="F8F8F8"/>
        </w:rPr>
        <w:drawing>
          <wp:inline distT="114300" distB="114300" distL="114300" distR="114300">
            <wp:extent cx="5943600" cy="5219700"/>
            <wp:effectExtent l="0" t="0" r="0" b="0"/>
            <wp:docPr id="62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0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95">
      <w:pPr>
        <w:rPr>
          <w:b/>
          <w:color w:val="1D1C1D"/>
          <w:sz w:val="23"/>
          <w:szCs w:val="23"/>
          <w:shd w:val="clear" w:fill="F8F8F8"/>
        </w:rPr>
      </w:pPr>
    </w:p>
    <w:p w14:paraId="00000196">
      <w:pPr>
        <w:rPr>
          <w:b/>
          <w:color w:val="1D1C1D"/>
          <w:sz w:val="23"/>
          <w:szCs w:val="23"/>
          <w:shd w:val="clear" w:fill="F8F8F8"/>
        </w:rPr>
      </w:pPr>
      <w:r>
        <w:rPr>
          <w:b/>
          <w:color w:val="1D1C1D"/>
          <w:sz w:val="23"/>
          <w:szCs w:val="23"/>
          <w:shd w:val="clear" w:fill="F8F8F8"/>
          <w:rtl w:val="0"/>
        </w:rPr>
        <w:t>Program 5:</w:t>
      </w:r>
    </w:p>
    <w:p w14:paraId="00000197">
      <w:pPr>
        <w:rPr>
          <w:b/>
          <w:color w:val="1D1C1D"/>
          <w:sz w:val="23"/>
          <w:szCs w:val="23"/>
          <w:shd w:val="clear" w:fill="F8F8F8"/>
        </w:rPr>
      </w:pPr>
    </w:p>
    <w:p w14:paraId="00000198">
      <w:pPr>
        <w:rPr>
          <w:b/>
          <w:color w:val="1D1C1D"/>
          <w:sz w:val="23"/>
          <w:szCs w:val="23"/>
          <w:shd w:val="clear" w:fill="F8F8F8"/>
        </w:rPr>
      </w:pPr>
      <w:r>
        <w:rPr>
          <w:b/>
          <w:color w:val="1D1C1D"/>
          <w:sz w:val="23"/>
          <w:szCs w:val="23"/>
          <w:shd w:val="clear" w:fill="F8F8F8"/>
        </w:rPr>
        <w:drawing>
          <wp:inline distT="114300" distB="114300" distL="114300" distR="114300">
            <wp:extent cx="5943600" cy="3873500"/>
            <wp:effectExtent l="0" t="0" r="0" b="0"/>
            <wp:docPr id="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0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99">
      <w:pPr>
        <w:rPr>
          <w:b/>
          <w:color w:val="1D1C1D"/>
          <w:sz w:val="23"/>
          <w:szCs w:val="23"/>
          <w:shd w:val="clear" w:fill="F8F8F8"/>
        </w:rPr>
      </w:pPr>
    </w:p>
    <w:p w14:paraId="0000019A">
      <w:pPr>
        <w:rPr>
          <w:b/>
          <w:color w:val="1D1C1D"/>
          <w:sz w:val="23"/>
          <w:szCs w:val="23"/>
          <w:shd w:val="clear" w:fill="F8F8F8"/>
        </w:rPr>
      </w:pPr>
      <w:r>
        <w:rPr>
          <w:b/>
          <w:color w:val="1D1C1D"/>
          <w:sz w:val="23"/>
          <w:szCs w:val="23"/>
          <w:shd w:val="clear" w:fill="F8F8F8"/>
          <w:rtl w:val="0"/>
        </w:rPr>
        <w:t>Program 6:</w:t>
      </w:r>
    </w:p>
    <w:p w14:paraId="0000019B">
      <w:pPr>
        <w:rPr>
          <w:b/>
          <w:color w:val="1D1C1D"/>
          <w:sz w:val="23"/>
          <w:szCs w:val="23"/>
          <w:shd w:val="clear" w:fill="F8F8F8"/>
        </w:rPr>
      </w:pPr>
    </w:p>
    <w:p w14:paraId="0000019C">
      <w:pPr>
        <w:rPr>
          <w:b/>
          <w:color w:val="1D1C1D"/>
          <w:sz w:val="23"/>
          <w:szCs w:val="23"/>
          <w:shd w:val="clear" w:fill="F8F8F8"/>
        </w:rPr>
      </w:pPr>
      <w:r>
        <w:rPr>
          <w:b/>
          <w:color w:val="1D1C1D"/>
          <w:sz w:val="23"/>
          <w:szCs w:val="23"/>
          <w:shd w:val="clear" w:fill="F8F8F8"/>
        </w:rPr>
        <w:drawing>
          <wp:inline distT="114300" distB="114300" distL="114300" distR="114300">
            <wp:extent cx="5943600" cy="3225800"/>
            <wp:effectExtent l="0" t="0" r="0" b="0"/>
            <wp:docPr id="72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71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9D">
      <w:pPr>
        <w:rPr>
          <w:rFonts w:ascii="Times New Roman" w:hAnsi="Times New Roman" w:eastAsia="Times New Roman" w:cs="Times New Roman"/>
          <w:b/>
        </w:rPr>
      </w:pPr>
    </w:p>
    <w:p w14:paraId="0000019E">
      <w:pPr>
        <w:rPr>
          <w:rFonts w:ascii="Times New Roman" w:hAnsi="Times New Roman" w:eastAsia="Times New Roman" w:cs="Times New Roman"/>
        </w:rPr>
      </w:pPr>
    </w:p>
    <w:p w14:paraId="0000019F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Date:20/08/2024</w:t>
      </w:r>
    </w:p>
    <w:p w14:paraId="000001A0">
      <w:pPr>
        <w:rPr>
          <w:rFonts w:ascii="Times New Roman" w:hAnsi="Times New Roman" w:eastAsia="Times New Roman" w:cs="Times New Roman"/>
          <w:b/>
        </w:rPr>
      </w:pPr>
    </w:p>
    <w:p w14:paraId="000001A1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Day 11</w:t>
      </w:r>
    </w:p>
    <w:p w14:paraId="000001A2">
      <w:pPr>
        <w:rPr>
          <w:rFonts w:ascii="Times New Roman" w:hAnsi="Times New Roman" w:eastAsia="Times New Roman" w:cs="Times New Roman"/>
          <w:b/>
        </w:rPr>
      </w:pPr>
    </w:p>
    <w:p w14:paraId="000001A3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Program 7:</w:t>
      </w:r>
    </w:p>
    <w:p w14:paraId="000001A4">
      <w:pPr>
        <w:rPr>
          <w:rFonts w:ascii="Times New Roman" w:hAnsi="Times New Roman" w:eastAsia="Times New Roman" w:cs="Times New Roman"/>
          <w:b/>
        </w:rPr>
      </w:pPr>
    </w:p>
    <w:p w14:paraId="000001A5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279400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A6">
      <w:pPr>
        <w:rPr>
          <w:rFonts w:ascii="Times New Roman" w:hAnsi="Times New Roman" w:eastAsia="Times New Roman" w:cs="Times New Roman"/>
          <w:b/>
        </w:rPr>
      </w:pPr>
    </w:p>
    <w:p w14:paraId="000001A7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Program 8:</w:t>
      </w:r>
    </w:p>
    <w:p w14:paraId="000001A8">
      <w:pPr>
        <w:rPr>
          <w:rFonts w:ascii="Times New Roman" w:hAnsi="Times New Roman" w:eastAsia="Times New Roman" w:cs="Times New Roman"/>
          <w:b/>
        </w:rPr>
      </w:pPr>
    </w:p>
    <w:p w14:paraId="000001A9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3149600"/>
            <wp:effectExtent l="0" t="0" r="0" b="0"/>
            <wp:docPr id="2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7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AA">
      <w:pPr>
        <w:rPr>
          <w:rFonts w:ascii="Times New Roman" w:hAnsi="Times New Roman" w:eastAsia="Times New Roman" w:cs="Times New Roman"/>
          <w:b/>
        </w:rPr>
      </w:pPr>
    </w:p>
    <w:p w14:paraId="000001AB">
      <w:pPr>
        <w:ind w:left="0" w:firstLine="0"/>
        <w:rPr>
          <w:rFonts w:ascii="Times New Roman" w:hAnsi="Times New Roman" w:eastAsia="Times New Roman" w:cs="Times New Roman"/>
          <w:b/>
        </w:rPr>
      </w:pPr>
    </w:p>
    <w:p w14:paraId="000001AC">
      <w:pPr>
        <w:ind w:left="0" w:firstLine="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Program 9:</w:t>
      </w:r>
    </w:p>
    <w:p w14:paraId="000001AD">
      <w:pPr>
        <w:ind w:left="0" w:firstLine="0"/>
        <w:rPr>
          <w:rFonts w:ascii="Times New Roman" w:hAnsi="Times New Roman" w:eastAsia="Times New Roman" w:cs="Times New Roman"/>
          <w:b/>
        </w:rPr>
      </w:pPr>
    </w:p>
    <w:p w14:paraId="000001AE">
      <w:pPr>
        <w:ind w:left="0" w:firstLine="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3695700"/>
            <wp:effectExtent l="0" t="0" r="0" b="0"/>
            <wp:docPr id="50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0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AF">
      <w:pPr>
        <w:ind w:left="0" w:firstLine="0"/>
        <w:rPr>
          <w:rFonts w:ascii="Times New Roman" w:hAnsi="Times New Roman" w:eastAsia="Times New Roman" w:cs="Times New Roman"/>
          <w:b/>
        </w:rPr>
      </w:pPr>
    </w:p>
    <w:p w14:paraId="000001B0">
      <w:pPr>
        <w:ind w:left="0" w:firstLine="0"/>
        <w:rPr>
          <w:rFonts w:ascii="Times New Roman" w:hAnsi="Times New Roman" w:eastAsia="Times New Roman" w:cs="Times New Roman"/>
          <w:b/>
        </w:rPr>
      </w:pPr>
    </w:p>
    <w:p w14:paraId="000001B1">
      <w:pPr>
        <w:ind w:left="0" w:firstLine="0"/>
        <w:rPr>
          <w:rFonts w:ascii="Times New Roman" w:hAnsi="Times New Roman" w:eastAsia="Times New Roman" w:cs="Times New Roman"/>
          <w:b/>
        </w:rPr>
      </w:pPr>
    </w:p>
    <w:p w14:paraId="000001B2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Date:21/08/2024</w:t>
      </w:r>
    </w:p>
    <w:p w14:paraId="000001B3">
      <w:pPr>
        <w:rPr>
          <w:rFonts w:ascii="Times New Roman" w:hAnsi="Times New Roman" w:eastAsia="Times New Roman" w:cs="Times New Roman"/>
          <w:b/>
        </w:rPr>
      </w:pPr>
    </w:p>
    <w:p w14:paraId="000001B4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Day 12</w:t>
      </w:r>
    </w:p>
    <w:p w14:paraId="000001B5">
      <w:pPr>
        <w:rPr>
          <w:rFonts w:ascii="Times New Roman" w:hAnsi="Times New Roman" w:eastAsia="Times New Roman" w:cs="Times New Roman"/>
          <w:b/>
        </w:rPr>
      </w:pPr>
    </w:p>
    <w:p w14:paraId="000001B6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Program 10:</w:t>
      </w:r>
    </w:p>
    <w:p w14:paraId="000001B7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3035300"/>
            <wp:effectExtent l="0" t="0" r="0" b="0"/>
            <wp:docPr id="59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57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B8">
      <w:pPr>
        <w:rPr>
          <w:rFonts w:ascii="Times New Roman" w:hAnsi="Times New Roman" w:eastAsia="Times New Roman" w:cs="Times New Roman"/>
          <w:b/>
        </w:rPr>
      </w:pPr>
    </w:p>
    <w:p w14:paraId="000001B9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Program 11:</w:t>
      </w:r>
    </w:p>
    <w:p w14:paraId="000001BA">
      <w:pPr>
        <w:rPr>
          <w:rFonts w:ascii="Times New Roman" w:hAnsi="Times New Roman" w:eastAsia="Times New Roman" w:cs="Times New Roman"/>
          <w:b/>
        </w:rPr>
      </w:pPr>
    </w:p>
    <w:p w14:paraId="000001BB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2654300"/>
            <wp:effectExtent l="0" t="0" r="0" b="0"/>
            <wp:docPr id="2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35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BC">
      <w:pPr>
        <w:rPr>
          <w:rFonts w:ascii="Times New Roman" w:hAnsi="Times New Roman" w:eastAsia="Times New Roman" w:cs="Times New Roman"/>
          <w:b/>
        </w:rPr>
      </w:pPr>
    </w:p>
    <w:p w14:paraId="000001BD">
      <w:pPr>
        <w:rPr>
          <w:rFonts w:ascii="Times New Roman" w:hAnsi="Times New Roman" w:eastAsia="Times New Roman" w:cs="Times New Roman"/>
          <w:b/>
        </w:rPr>
      </w:pPr>
    </w:p>
    <w:p w14:paraId="000001BE">
      <w:pPr>
        <w:ind w:left="0" w:firstLine="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Program 12:</w:t>
      </w:r>
    </w:p>
    <w:p w14:paraId="000001BF">
      <w:pPr>
        <w:ind w:left="0" w:firstLine="0"/>
        <w:rPr>
          <w:rFonts w:ascii="Times New Roman" w:hAnsi="Times New Roman" w:eastAsia="Times New Roman" w:cs="Times New Roman"/>
          <w:b/>
        </w:rPr>
      </w:pPr>
    </w:p>
    <w:p w14:paraId="000001C0">
      <w:pPr>
        <w:ind w:left="0" w:firstLine="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3009900"/>
            <wp:effectExtent l="0" t="0" r="0" b="0"/>
            <wp:docPr id="73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7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C1">
      <w:pPr>
        <w:ind w:left="0" w:firstLine="0"/>
        <w:rPr>
          <w:rFonts w:ascii="Times New Roman" w:hAnsi="Times New Roman" w:eastAsia="Times New Roman" w:cs="Times New Roman"/>
          <w:b/>
        </w:rPr>
      </w:pPr>
    </w:p>
    <w:p w14:paraId="000001C2">
      <w:pPr>
        <w:ind w:left="0" w:firstLine="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Program 13:</w:t>
      </w:r>
    </w:p>
    <w:p w14:paraId="000001C3">
      <w:pPr>
        <w:ind w:left="0" w:firstLine="0"/>
        <w:rPr>
          <w:rFonts w:ascii="Times New Roman" w:hAnsi="Times New Roman" w:eastAsia="Times New Roman" w:cs="Times New Roman"/>
          <w:b/>
        </w:rPr>
      </w:pPr>
    </w:p>
    <w:p w14:paraId="000001C4">
      <w:pPr>
        <w:ind w:left="0" w:firstLine="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1892300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C5">
      <w:pPr>
        <w:ind w:left="0" w:firstLine="0"/>
        <w:rPr>
          <w:rFonts w:ascii="Times New Roman" w:hAnsi="Times New Roman" w:eastAsia="Times New Roman" w:cs="Times New Roman"/>
          <w:b/>
        </w:rPr>
      </w:pPr>
    </w:p>
    <w:p w14:paraId="000001C6">
      <w:pPr>
        <w:ind w:left="0" w:firstLine="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Program 14:</w:t>
      </w:r>
    </w:p>
    <w:p w14:paraId="000001C7">
      <w:pPr>
        <w:ind w:left="0" w:firstLine="0"/>
        <w:rPr>
          <w:rFonts w:ascii="Times New Roman" w:hAnsi="Times New Roman" w:eastAsia="Times New Roman" w:cs="Times New Roman"/>
          <w:b/>
        </w:rPr>
      </w:pPr>
    </w:p>
    <w:p w14:paraId="000001C8">
      <w:pPr>
        <w:ind w:left="0" w:firstLine="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1168400"/>
            <wp:effectExtent l="0" t="0" r="0" b="0"/>
            <wp:docPr id="69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79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C9">
      <w:pPr>
        <w:ind w:left="0" w:firstLine="0"/>
        <w:rPr>
          <w:rFonts w:ascii="Times New Roman" w:hAnsi="Times New Roman" w:eastAsia="Times New Roman" w:cs="Times New Roman"/>
          <w:b/>
        </w:rPr>
      </w:pPr>
    </w:p>
    <w:p w14:paraId="000001CA">
      <w:pPr>
        <w:ind w:left="0" w:firstLine="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Program 15:</w:t>
      </w:r>
    </w:p>
    <w:p w14:paraId="000001CB">
      <w:pPr>
        <w:ind w:left="0" w:firstLine="0"/>
        <w:rPr>
          <w:rFonts w:ascii="Times New Roman" w:hAnsi="Times New Roman" w:eastAsia="Times New Roman" w:cs="Times New Roman"/>
          <w:b/>
        </w:rPr>
      </w:pPr>
    </w:p>
    <w:p w14:paraId="000001CC">
      <w:pPr>
        <w:ind w:left="0" w:firstLine="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2933700"/>
            <wp:effectExtent l="0" t="0" r="0" b="0"/>
            <wp:docPr id="2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9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CD">
      <w:pPr>
        <w:ind w:left="0" w:firstLine="0"/>
        <w:rPr>
          <w:rFonts w:ascii="Times New Roman" w:hAnsi="Times New Roman" w:eastAsia="Times New Roman" w:cs="Times New Roman"/>
          <w:b/>
        </w:rPr>
      </w:pPr>
    </w:p>
    <w:p w14:paraId="000001CE">
      <w:pPr>
        <w:ind w:left="0" w:firstLine="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JAVA BEANS:</w:t>
      </w:r>
    </w:p>
    <w:p w14:paraId="000001CF">
      <w:pPr>
        <w:ind w:left="0" w:firstLine="0"/>
        <w:rPr>
          <w:rFonts w:ascii="Times New Roman" w:hAnsi="Times New Roman" w:eastAsia="Times New Roman" w:cs="Times New Roman"/>
          <w:b/>
        </w:rPr>
      </w:pPr>
    </w:p>
    <w:p w14:paraId="000001D0">
      <w:pPr>
        <w:ind w:left="0" w:firstLine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1.Java bean is a mechanism.</w:t>
      </w:r>
    </w:p>
    <w:p w14:paraId="000001D1">
      <w:pPr>
        <w:ind w:left="0" w:firstLine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2.Java bean is light weight.</w:t>
      </w:r>
    </w:p>
    <w:p w14:paraId="000001D2">
      <w:pPr>
        <w:ind w:left="0" w:firstLine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3.All attributes are private and get/set methods are public.</w:t>
      </w:r>
    </w:p>
    <w:p w14:paraId="000001D3">
      <w:pPr>
        <w:ind w:left="0" w:firstLine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4.implements java.io.serializable interface.</w:t>
      </w:r>
    </w:p>
    <w:p w14:paraId="000001D4">
      <w:pPr>
        <w:ind w:left="0" w:firstLine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5.we can achieve tightly encapsulation through java beans.</w:t>
      </w:r>
    </w:p>
    <w:p w14:paraId="000001D5">
      <w:pPr>
        <w:ind w:left="0" w:firstLine="0"/>
        <w:rPr>
          <w:rFonts w:ascii="Times New Roman" w:hAnsi="Times New Roman" w:eastAsia="Times New Roman" w:cs="Times New Roman"/>
        </w:rPr>
      </w:pPr>
    </w:p>
    <w:p w14:paraId="000001D6">
      <w:pPr>
        <w:ind w:left="0" w:firstLine="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Program 1:</w:t>
      </w:r>
    </w:p>
    <w:p w14:paraId="000001D7">
      <w:pPr>
        <w:ind w:left="0" w:firstLine="0"/>
        <w:rPr>
          <w:rFonts w:ascii="Times New Roman" w:hAnsi="Times New Roman" w:eastAsia="Times New Roman" w:cs="Times New Roman"/>
          <w:b/>
        </w:rPr>
      </w:pPr>
    </w:p>
    <w:p w14:paraId="000001D8">
      <w:pPr>
        <w:ind w:left="0" w:firstLine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drawing>
          <wp:inline distT="114300" distB="114300" distL="114300" distR="114300">
            <wp:extent cx="5943600" cy="5524500"/>
            <wp:effectExtent l="0" t="0" r="0" b="0"/>
            <wp:docPr id="3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9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D9">
      <w:pPr>
        <w:ind w:left="0" w:firstLine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drawing>
          <wp:inline distT="114300" distB="114300" distL="114300" distR="114300">
            <wp:extent cx="5943600" cy="2057400"/>
            <wp:effectExtent l="0" t="0" r="0" b="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5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DA">
      <w:pPr>
        <w:ind w:left="0" w:firstLine="0"/>
        <w:rPr>
          <w:rFonts w:ascii="Times New Roman" w:hAnsi="Times New Roman" w:eastAsia="Times New Roman" w:cs="Times New Roman"/>
        </w:rPr>
      </w:pPr>
    </w:p>
    <w:p w14:paraId="000001DB">
      <w:pPr>
        <w:ind w:left="0" w:firstLine="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Program 2:</w:t>
      </w:r>
    </w:p>
    <w:p w14:paraId="000001DC">
      <w:pPr>
        <w:ind w:left="0" w:firstLine="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4991100"/>
            <wp:effectExtent l="0" t="0" r="0" b="0"/>
            <wp:docPr id="1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9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DD">
      <w:pPr>
        <w:ind w:left="0" w:firstLine="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1498600"/>
            <wp:effectExtent l="0" t="0" r="0" b="0"/>
            <wp:docPr id="75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68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DE">
      <w:pPr>
        <w:ind w:left="0" w:firstLine="0"/>
        <w:rPr>
          <w:rFonts w:ascii="Times New Roman" w:hAnsi="Times New Roman" w:eastAsia="Times New Roman" w:cs="Times New Roman"/>
          <w:b/>
        </w:rPr>
      </w:pPr>
    </w:p>
    <w:p w14:paraId="000001DF">
      <w:pPr>
        <w:ind w:left="0" w:firstLine="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Program 3:</w:t>
      </w:r>
    </w:p>
    <w:p w14:paraId="000001E0">
      <w:pPr>
        <w:ind w:left="0" w:firstLine="0"/>
        <w:rPr>
          <w:rFonts w:ascii="Times New Roman" w:hAnsi="Times New Roman" w:eastAsia="Times New Roman" w:cs="Times New Roman"/>
          <w:b/>
        </w:rPr>
      </w:pPr>
    </w:p>
    <w:p w14:paraId="000001E1">
      <w:pPr>
        <w:ind w:left="0" w:firstLine="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3886200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E2">
      <w:pPr>
        <w:ind w:left="0" w:firstLine="0"/>
        <w:rPr>
          <w:rFonts w:ascii="Times New Roman" w:hAnsi="Times New Roman" w:eastAsia="Times New Roman" w:cs="Times New Roman"/>
          <w:b/>
        </w:rPr>
      </w:pPr>
    </w:p>
    <w:p w14:paraId="000001E3">
      <w:pPr>
        <w:ind w:left="0" w:firstLine="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1727200"/>
            <wp:effectExtent l="0" t="0" r="0" b="0"/>
            <wp:docPr id="78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82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E4">
      <w:pPr>
        <w:ind w:left="0" w:firstLine="0"/>
        <w:rPr>
          <w:rFonts w:ascii="Times New Roman" w:hAnsi="Times New Roman" w:eastAsia="Times New Roman" w:cs="Times New Roman"/>
          <w:b/>
        </w:rPr>
      </w:pPr>
    </w:p>
    <w:p w14:paraId="000001E5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Date:22/08/2024</w:t>
      </w:r>
    </w:p>
    <w:p w14:paraId="000001E6">
      <w:pPr>
        <w:rPr>
          <w:rFonts w:ascii="Times New Roman" w:hAnsi="Times New Roman" w:eastAsia="Times New Roman" w:cs="Times New Roman"/>
          <w:b/>
        </w:rPr>
      </w:pPr>
    </w:p>
    <w:p w14:paraId="000001E7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Day 13</w:t>
      </w:r>
    </w:p>
    <w:p w14:paraId="000001E8">
      <w:pPr>
        <w:rPr>
          <w:rFonts w:ascii="Times New Roman" w:hAnsi="Times New Roman" w:eastAsia="Times New Roman" w:cs="Times New Roman"/>
          <w:b/>
        </w:rPr>
      </w:pPr>
    </w:p>
    <w:p w14:paraId="000001E9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Program 16</w:t>
      </w:r>
    </w:p>
    <w:p w14:paraId="000001EA">
      <w:pPr>
        <w:rPr>
          <w:rFonts w:ascii="Times New Roman" w:hAnsi="Times New Roman" w:eastAsia="Times New Roman" w:cs="Times New Roman"/>
          <w:b/>
        </w:rPr>
      </w:pPr>
    </w:p>
    <w:p w14:paraId="000001EB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19177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EC">
      <w:pPr>
        <w:rPr>
          <w:rFonts w:ascii="Times New Roman" w:hAnsi="Times New Roman" w:eastAsia="Times New Roman" w:cs="Times New Roman"/>
          <w:b/>
        </w:rPr>
      </w:pPr>
    </w:p>
    <w:p w14:paraId="000001ED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Program 17</w:t>
      </w:r>
    </w:p>
    <w:p w14:paraId="000001EE">
      <w:pPr>
        <w:rPr>
          <w:rFonts w:ascii="Times New Roman" w:hAnsi="Times New Roman" w:eastAsia="Times New Roman" w:cs="Times New Roman"/>
          <w:b/>
        </w:rPr>
      </w:pPr>
    </w:p>
    <w:p w14:paraId="000001EF"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5943600" cy="116840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F0">
      <w:pPr>
        <w:rPr>
          <w:rFonts w:ascii="Times New Roman" w:hAnsi="Times New Roman" w:eastAsia="Times New Roman" w:cs="Times New Roman"/>
          <w:b/>
        </w:rPr>
      </w:pPr>
    </w:p>
    <w:p w14:paraId="000001F1">
      <w:pPr>
        <w:rPr>
          <w:rFonts w:ascii="Times New Roman" w:hAnsi="Times New Roman" w:eastAsia="Times New Roman" w:cs="Times New Roman"/>
          <w:b/>
          <w:sz w:val="26"/>
          <w:szCs w:val="26"/>
        </w:rPr>
      </w:pPr>
      <w:r>
        <w:rPr>
          <w:rFonts w:ascii="Times New Roman" w:hAnsi="Times New Roman" w:eastAsia="Times New Roman" w:cs="Times New Roman"/>
          <w:b/>
          <w:sz w:val="26"/>
          <w:szCs w:val="26"/>
          <w:rtl w:val="0"/>
        </w:rPr>
        <w:t>Git Commands:</w:t>
      </w:r>
    </w:p>
    <w:p w14:paraId="000001F2">
      <w:pPr>
        <w:rPr>
          <w:rFonts w:ascii="Times New Roman" w:hAnsi="Times New Roman" w:eastAsia="Times New Roman" w:cs="Times New Roman"/>
        </w:rPr>
      </w:pPr>
    </w:p>
    <w:p w14:paraId="000001F3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1.git init</w:t>
      </w:r>
    </w:p>
    <w:p w14:paraId="000001F4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2.git status</w:t>
      </w:r>
    </w:p>
    <w:p w14:paraId="000001F5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3.git add .</w:t>
      </w:r>
    </w:p>
    <w:p w14:paraId="000001F6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4.git status</w:t>
      </w:r>
    </w:p>
    <w:p w14:paraId="000001F7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5.git commit -m “abstract”</w:t>
      </w:r>
    </w:p>
    <w:p w14:paraId="000001F8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6.git branch</w:t>
      </w:r>
    </w:p>
    <w:p w14:paraId="000001F9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7.git remote add origin </w:t>
      </w:r>
      <w:r>
        <w:fldChar w:fldCharType="begin"/>
      </w:r>
      <w:r>
        <w:instrText xml:space="preserve"> HYPERLINK "https://github.com/santhoshagaddamidi/Core_Java.git"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u w:val="single"/>
          <w:rtl w:val="0"/>
        </w:rPr>
        <w:t>https://github.com/santhoshagaddamidi/Core_Java.git</w:t>
      </w:r>
      <w:r>
        <w:rPr>
          <w:rFonts w:ascii="Times New Roman" w:hAnsi="Times New Roman" w:eastAsia="Times New Roman" w:cs="Times New Roman"/>
          <w:color w:val="1155CC"/>
          <w:u w:val="single"/>
          <w:rtl w:val="0"/>
        </w:rPr>
        <w:fldChar w:fldCharType="end"/>
      </w:r>
    </w:p>
    <w:p w14:paraId="000001FA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8.git push -- force origin master</w:t>
      </w:r>
    </w:p>
    <w:p w14:paraId="000001FB">
      <w:pPr>
        <w:rPr>
          <w:rFonts w:ascii="Times New Roman" w:hAnsi="Times New Roman" w:eastAsia="Times New Roman" w:cs="Times New Roman"/>
        </w:rPr>
      </w:pPr>
    </w:p>
    <w:p w14:paraId="000001FC">
      <w:pPr>
        <w:rPr>
          <w:rFonts w:ascii="Times New Roman" w:hAnsi="Times New Roman" w:eastAsia="Times New Roman" w:cs="Times New Roman"/>
          <w:b/>
        </w:rPr>
      </w:pPr>
    </w:p>
    <w:p w14:paraId="000001FD">
      <w:pPr>
        <w:rPr>
          <w:rFonts w:ascii="Times New Roman" w:hAnsi="Times New Roman" w:eastAsia="Times New Roman" w:cs="Times New Roman"/>
          <w:b/>
        </w:rPr>
      </w:pPr>
    </w:p>
    <w:p w14:paraId="000001FE">
      <w:pPr>
        <w:rPr>
          <w:rFonts w:ascii="Times New Roman" w:hAnsi="Times New Roman" w:eastAsia="Times New Roman" w:cs="Times New Roman"/>
          <w:b/>
        </w:rPr>
      </w:pPr>
    </w:p>
    <w:p w14:paraId="000001FF">
      <w:pPr>
        <w:ind w:left="0" w:firstLine="0"/>
        <w:rPr>
          <w:rFonts w:ascii="Times New Roman" w:hAnsi="Times New Roman" w:eastAsia="Times New Roman" w:cs="Times New Roman"/>
          <w:b/>
        </w:rPr>
      </w:pPr>
    </w:p>
    <w:sectPr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CF092B84"/>
    <w:multiLevelType w:val="multilevel"/>
    <w:tmpl w:val="CF092B84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053208E"/>
    <w:multiLevelType w:val="multilevel"/>
    <w:tmpl w:val="0053208E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59ADCABA"/>
    <w:multiLevelType w:val="multilevel"/>
    <w:tmpl w:val="59ADCABA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55B35CD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qFormat="1"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qFormat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8" Type="http://schemas.openxmlformats.org/officeDocument/2006/relationships/fontTable" Target="fontTable.xml"/><Relationship Id="rId87" Type="http://schemas.openxmlformats.org/officeDocument/2006/relationships/numbering" Target="numbering.xml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44</Pages>
  <TotalTime>0</TotalTime>
  <ScaleCrop>false</ScaleCrop>
  <LinksUpToDate>false</LinksUpToDate>
  <Application>WPS Office_12.2.0.17545_F1E327BC-269C-435d-A152-05C5408002CA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2024-08-26T05:09:11Z</dcterms:created>
  <dc:creator>santhosha.gaddamidi</dc:creator>
  <cp:lastModifiedBy>Santhosha.Gaddamidi</cp:lastModifiedBy>
  <dcterms:modified xsi:type="dcterms:W3CDTF">2024-08-26T05:10:04Z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1033-12.2.0.17545</vt:lpwstr>
  </property>
  <property fmtid="{D5CDD505-2E9C-101B-9397-08002B2CF9AE}" pid="3" name="ICV">
    <vt:lpwstr>1DD7238F5A2C44898140BDE669F9D84D_13</vt:lpwstr>
  </property>
</Properties>
</file>